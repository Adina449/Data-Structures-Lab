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A8DA1">
      <w:pPr>
        <w:rPr>
          <w:rFonts w:hint="default"/>
          <w:lang w:val="en-US"/>
        </w:rPr>
      </w:pPr>
      <w:r>
        <w:rPr>
          <w:rFonts w:hint="default"/>
          <w:lang w:val="en-US"/>
        </w:rPr>
        <w:t>Name: Adina Sultan</w:t>
      </w:r>
    </w:p>
    <w:p w14:paraId="25A90A9C">
      <w:pPr>
        <w:rPr>
          <w:rFonts w:hint="default"/>
          <w:lang w:val="en-US"/>
        </w:rPr>
      </w:pPr>
      <w:r>
        <w:rPr>
          <w:rFonts w:hint="default"/>
          <w:lang w:val="en-US"/>
        </w:rPr>
        <w:t>Sap id: 64022</w:t>
      </w:r>
    </w:p>
    <w:p w14:paraId="6AC22EDE">
      <w:pPr>
        <w:rPr>
          <w:rFonts w:hint="default"/>
          <w:lang w:val="en-US"/>
        </w:rPr>
      </w:pPr>
    </w:p>
    <w:p w14:paraId="5E2E9A99">
      <w:pPr>
        <w:rPr>
          <w:rFonts w:hint="default"/>
          <w:lang w:val="en-US"/>
        </w:rPr>
      </w:pPr>
    </w:p>
    <w:p w14:paraId="5994B4C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Lab 5:</w:t>
      </w:r>
    </w:p>
    <w:p w14:paraId="630ED05B"/>
    <w:p w14:paraId="77ED5C3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#include&lt;iostream&gt; </w:t>
      </w:r>
    </w:p>
    <w:p w14:paraId="124F325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using namespace std; </w:t>
      </w:r>
    </w:p>
    <w:p w14:paraId="7C38B0D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class Node { </w:t>
      </w:r>
    </w:p>
    <w:p w14:paraId="37963D8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public: </w:t>
      </w:r>
    </w:p>
    <w:p w14:paraId="5D410DB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int data; </w:t>
      </w:r>
    </w:p>
    <w:p w14:paraId="1C8DE4A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next; </w:t>
      </w:r>
    </w:p>
    <w:p w14:paraId="7C1E722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prev; </w:t>
      </w:r>
    </w:p>
    <w:p w14:paraId="2B5383C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Node(int val) { </w:t>
      </w:r>
    </w:p>
    <w:p w14:paraId="422E297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data = val; </w:t>
      </w:r>
    </w:p>
    <w:p w14:paraId="70DB847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next = NULL; </w:t>
      </w:r>
    </w:p>
    <w:p w14:paraId="5F61343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prev = NULL; </w:t>
      </w:r>
    </w:p>
    <w:p w14:paraId="4B37591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14E0924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}; </w:t>
      </w:r>
    </w:p>
    <w:p w14:paraId="33EBB64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class linkedList { </w:t>
      </w:r>
    </w:p>
    <w:p w14:paraId="7CAC0E3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head; </w:t>
      </w:r>
    </w:p>
    <w:p w14:paraId="01BE076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tail; </w:t>
      </w:r>
    </w:p>
    <w:p w14:paraId="383CCF1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public: </w:t>
      </w:r>
    </w:p>
    <w:p w14:paraId="38AF34F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linkedList() { </w:t>
      </w:r>
    </w:p>
    <w:p w14:paraId="4C45215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 = tail = NULL; </w:t>
      </w:r>
    </w:p>
    <w:p w14:paraId="489D334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6D4B981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push_front(int val) { </w:t>
      </w:r>
    </w:p>
    <w:p w14:paraId="37A9B5F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newNode = new Node(val); </w:t>
      </w:r>
    </w:p>
    <w:p w14:paraId="1490ED4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(head == NULL) { </w:t>
      </w:r>
    </w:p>
    <w:p w14:paraId="5E4EE64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 = tail = newNode; </w:t>
      </w:r>
    </w:p>
    <w:p w14:paraId="11D3083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else { </w:t>
      </w:r>
    </w:p>
    <w:p w14:paraId="3807E8C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newNode-&gt;next = head; </w:t>
      </w:r>
    </w:p>
    <w:p w14:paraId="32D6E29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head-&gt;prev = newNode; </w:t>
      </w:r>
    </w:p>
    <w:p w14:paraId="2E4A1E5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 = newNode; </w:t>
      </w:r>
    </w:p>
    <w:p w14:paraId="2EED7E9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4DAC8C7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7201751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pop_front() { </w:t>
      </w:r>
    </w:p>
    <w:p w14:paraId="0267692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(head == NULL) return; </w:t>
      </w:r>
    </w:p>
    <w:p w14:paraId="40967C6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toDelete = head; </w:t>
      </w:r>
    </w:p>
    <w:p w14:paraId="17C987D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 = head-&gt;next; </w:t>
      </w:r>
    </w:p>
    <w:p w14:paraId="3716A53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(head == NULL) tail = NULL; </w:t>
      </w:r>
    </w:p>
    <w:p w14:paraId="67FBC3F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else head-&gt;prev = NULL; </w:t>
      </w:r>
    </w:p>
    <w:p w14:paraId="4DACA75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delete toDelete; </w:t>
      </w:r>
    </w:p>
    <w:p w14:paraId="5C4D2EF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31667BB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printLL() { </w:t>
      </w:r>
    </w:p>
    <w:p w14:paraId="69D8A07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temp = head; </w:t>
      </w:r>
    </w:p>
    <w:p w14:paraId="2CB5BE1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while (temp != NULL) { </w:t>
      </w:r>
    </w:p>
    <w:p w14:paraId="02B45EC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temp-&gt;data &lt;&lt; " -&gt; "; </w:t>
      </w:r>
    </w:p>
    <w:p w14:paraId="3E7656F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 = temp-&gt;next; </w:t>
      </w:r>
    </w:p>
    <w:p w14:paraId="3D5C827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32F94A6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"NULL" &lt;&lt; endl; </w:t>
      </w:r>
    </w:p>
    <w:p w14:paraId="1247548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6CEEE06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insert(int val, int pos) { </w:t>
      </w:r>
    </w:p>
    <w:p w14:paraId="37767BE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(pos &lt; 0) { </w:t>
      </w:r>
    </w:p>
    <w:p w14:paraId="40AB825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"Invalid position!" &lt;&lt; endl; </w:t>
      </w:r>
    </w:p>
    <w:p w14:paraId="75670D6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4A00519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3BE90B6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(pos == 0) { </w:t>
      </w:r>
    </w:p>
    <w:p w14:paraId="11FB2FC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push_front(val); </w:t>
      </w:r>
    </w:p>
    <w:p w14:paraId="274FE26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334577A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2B6E814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temp = head; </w:t>
      </w:r>
    </w:p>
    <w:p w14:paraId="1212FAA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(int i = 0; i &lt; pos - 1 &amp;&amp; temp != NULL; i++) { </w:t>
      </w:r>
    </w:p>
    <w:p w14:paraId="16BE566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 = temp-&gt;next; </w:t>
      </w:r>
    </w:p>
    <w:p w14:paraId="536E0A5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7E0AE72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(temp == NULL) { </w:t>
      </w:r>
    </w:p>
    <w:p w14:paraId="650DE2F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"Position out of range!" &lt;&lt; endl; </w:t>
      </w:r>
    </w:p>
    <w:p w14:paraId="55065B2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0C8C6A7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3191A63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newNode = new Node(val); </w:t>
      </w:r>
    </w:p>
    <w:p w14:paraId="5311C5F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newNode-&gt;next = temp-&gt;next; </w:t>
      </w:r>
    </w:p>
    <w:p w14:paraId="1784D49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newNode-&gt;prev = temp; </w:t>
      </w:r>
    </w:p>
    <w:p w14:paraId="6D140EA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(temp-&gt;next != NULL) temp-&gt;next-&gt;prev = newNode; </w:t>
      </w:r>
    </w:p>
    <w:p w14:paraId="689F8EC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temp-&gt;next = newNode; </w:t>
      </w:r>
    </w:p>
    <w:p w14:paraId="67CFA28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(newNode-&gt;next == NULL) { </w:t>
      </w:r>
    </w:p>
    <w:p w14:paraId="1AC1027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tail = newNode; </w:t>
      </w:r>
    </w:p>
    <w:p w14:paraId="4B8F016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656F23B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386950B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deleteNode(int pos) { </w:t>
      </w:r>
    </w:p>
    <w:p w14:paraId="6005D7D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(pos &lt; 0) { </w:t>
      </w:r>
    </w:p>
    <w:p w14:paraId="1BF394C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"Invalid position!" &lt;&lt; endl; </w:t>
      </w:r>
    </w:p>
    <w:p w14:paraId="0A330B4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2B35CB7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15B6A4F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(head == NULL) { </w:t>
      </w:r>
    </w:p>
    <w:p w14:paraId="35D72B3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"List is empty!" &lt;&lt; endl; </w:t>
      </w:r>
    </w:p>
    <w:p w14:paraId="0E8A8B9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5DCAF2E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40B6223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(pos == 0) { </w:t>
      </w:r>
    </w:p>
    <w:p w14:paraId="71CCDF0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pop_front(); </w:t>
      </w:r>
    </w:p>
    <w:p w14:paraId="60FF2C70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2BF129B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51D5304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temp = head; </w:t>
      </w:r>
    </w:p>
    <w:p w14:paraId="7363805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(int i = 0; i &lt; pos - 1 &amp;&amp; temp != NULL; i++) { </w:t>
      </w:r>
    </w:p>
    <w:p w14:paraId="6F1C74C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 = temp-&gt;next; </w:t>
      </w:r>
    </w:p>
    <w:p w14:paraId="1A37F35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17EFB86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(temp == NULL || temp-&gt;next == NULL) { </w:t>
      </w:r>
    </w:p>
    <w:p w14:paraId="12526D3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"Position out of range!" &lt;&lt; endl; </w:t>
      </w:r>
    </w:p>
    <w:p w14:paraId="030E5E3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return; </w:t>
      </w:r>
    </w:p>
    <w:p w14:paraId="67CDEDC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2A50631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toDelete = temp-&gt;next; </w:t>
      </w:r>
    </w:p>
    <w:p w14:paraId="4BF6D97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temp-&gt;next = toDelete-&gt;next; </w:t>
      </w:r>
    </w:p>
    <w:p w14:paraId="5C02069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(toDelete-&gt;next != NULL) toDelete-&gt;next-&gt;prev = temp; </w:t>
      </w:r>
    </w:p>
    <w:p w14:paraId="3D8ED6D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(temp-&gt;next == NULL) tail = temp; </w:t>
      </w:r>
    </w:p>
    <w:p w14:paraId="2737958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delete toDelete; </w:t>
      </w:r>
    </w:p>
    <w:p w14:paraId="4C1883A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218395D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void search(int val) { </w:t>
      </w:r>
    </w:p>
    <w:p w14:paraId="514E234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int index = 0; </w:t>
      </w:r>
    </w:p>
    <w:p w14:paraId="4AB342D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Node* temp = head; </w:t>
      </w:r>
    </w:p>
    <w:p w14:paraId="47FD0F2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while (temp != NULL) { </w:t>
      </w:r>
    </w:p>
    <w:p w14:paraId="6F150AB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if (temp-&gt;data == val) { </w:t>
      </w:r>
    </w:p>
    <w:p w14:paraId="40A6CE1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 &lt;&lt; index; </w:t>
      </w:r>
    </w:p>
    <w:p w14:paraId="67FC506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5066672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temp = temp-&gt;next; </w:t>
      </w:r>
    </w:p>
    <w:p w14:paraId="6C435E7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index++; </w:t>
      </w:r>
    </w:p>
    <w:p w14:paraId="525BC71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2696121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7DAA8BC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}; </w:t>
      </w:r>
    </w:p>
    <w:p w14:paraId="4137B54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int main() { </w:t>
      </w:r>
    </w:p>
    <w:p w14:paraId="6EDE19D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linkedList ll; </w:t>
      </w:r>
    </w:p>
    <w:p w14:paraId="63AF035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ll.push_front(1); </w:t>
      </w:r>
    </w:p>
    <w:p w14:paraId="756B721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ll.push_front(2); </w:t>
      </w:r>
    </w:p>
    <w:p w14:paraId="1BA9CBC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ll.push_front(3); </w:t>
      </w:r>
    </w:p>
    <w:p w14:paraId="133EB80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ll.push_front(4); </w:t>
      </w:r>
    </w:p>
    <w:p w14:paraId="6CD7BD9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ll.push_front(5); </w:t>
      </w:r>
    </w:p>
    <w:p w14:paraId="1E7EE05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cout&lt;&lt;"Linked List \n"; </w:t>
      </w:r>
    </w:p>
    <w:p w14:paraId="156A240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ll.printLL(); </w:t>
      </w:r>
    </w:p>
    <w:p w14:paraId="0F34006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cout&lt;&lt;"\nInsertion \n"; </w:t>
      </w:r>
    </w:p>
    <w:p w14:paraId="30B005A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ll.insert(10, 2); </w:t>
      </w:r>
    </w:p>
    <w:p w14:paraId="43B04EA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ll.printLL(); </w:t>
      </w:r>
    </w:p>
    <w:p w14:paraId="0D32722B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cout&lt;&lt;"\nDeletion \n"; </w:t>
      </w:r>
    </w:p>
    <w:p w14:paraId="2154521C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ll.deleteNode(2); </w:t>
      </w:r>
    </w:p>
    <w:p w14:paraId="61032F0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ll.printLL(); </w:t>
      </w:r>
    </w:p>
    <w:p w14:paraId="4EE835B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cout&lt;&lt;"\nSearch \n"; </w:t>
      </w:r>
    </w:p>
    <w:p w14:paraId="316C6EB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ll.search(3); </w:t>
      </w:r>
    </w:p>
    <w:p w14:paraId="37926D0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return 0; </w:t>
      </w:r>
    </w:p>
    <w:p w14:paraId="0C9D286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} </w:t>
      </w:r>
    </w:p>
    <w:p w14:paraId="27CEC706">
      <w:pPr>
        <w:pStyle w:val="85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Lab 6:</w:t>
      </w:r>
    </w:p>
    <w:p w14:paraId="14714683">
      <w:pPr>
        <w:rPr>
          <w:rFonts w:hint="default"/>
        </w:rPr>
      </w:pPr>
      <w:r>
        <w:rPr>
          <w:rFonts w:hint="default"/>
        </w:rPr>
        <w:t>#include&lt;iostream&gt;</w:t>
      </w:r>
    </w:p>
    <w:p w14:paraId="074010C4">
      <w:pPr>
        <w:rPr>
          <w:rFonts w:hint="default"/>
        </w:rPr>
      </w:pPr>
      <w:r>
        <w:rPr>
          <w:rFonts w:hint="default"/>
        </w:rPr>
        <w:t>using namespace std;</w:t>
      </w:r>
    </w:p>
    <w:p w14:paraId="1704E48E">
      <w:pPr>
        <w:rPr>
          <w:rFonts w:hint="default"/>
        </w:rPr>
      </w:pPr>
    </w:p>
    <w:p w14:paraId="79DA6147">
      <w:pPr>
        <w:rPr>
          <w:rFonts w:hint="default"/>
        </w:rPr>
      </w:pPr>
      <w:r>
        <w:rPr>
          <w:rFonts w:hint="default"/>
        </w:rPr>
        <w:t>class Node {</w:t>
      </w:r>
    </w:p>
    <w:p w14:paraId="58577520">
      <w:pPr>
        <w:rPr>
          <w:rFonts w:hint="default"/>
        </w:rPr>
      </w:pPr>
      <w:r>
        <w:rPr>
          <w:rFonts w:hint="default"/>
        </w:rPr>
        <w:t>public:</w:t>
      </w:r>
    </w:p>
    <w:p w14:paraId="08775A4E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411DA6BD">
      <w:pPr>
        <w:rPr>
          <w:rFonts w:hint="default"/>
        </w:rPr>
      </w:pPr>
      <w:r>
        <w:rPr>
          <w:rFonts w:hint="default"/>
        </w:rPr>
        <w:t xml:space="preserve">    Node* next;</w:t>
      </w:r>
    </w:p>
    <w:p w14:paraId="09F173FC">
      <w:pPr>
        <w:rPr>
          <w:rFonts w:hint="default"/>
        </w:rPr>
      </w:pPr>
      <w:r>
        <w:rPr>
          <w:rFonts w:hint="default"/>
        </w:rPr>
        <w:t xml:space="preserve">    Node(int val) {</w:t>
      </w:r>
    </w:p>
    <w:p w14:paraId="5B27F1E8">
      <w:pPr>
        <w:rPr>
          <w:rFonts w:hint="default"/>
        </w:rPr>
      </w:pPr>
      <w:r>
        <w:rPr>
          <w:rFonts w:hint="default"/>
        </w:rPr>
        <w:t xml:space="preserve">        data = val;</w:t>
      </w:r>
    </w:p>
    <w:p w14:paraId="62B63300">
      <w:pPr>
        <w:rPr>
          <w:rFonts w:hint="default"/>
        </w:rPr>
      </w:pPr>
      <w:r>
        <w:rPr>
          <w:rFonts w:hint="default"/>
        </w:rPr>
        <w:t xml:space="preserve">        next = NULL;</w:t>
      </w:r>
    </w:p>
    <w:p w14:paraId="5921A3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0CF012">
      <w:pPr>
        <w:rPr>
          <w:rFonts w:hint="default"/>
        </w:rPr>
      </w:pPr>
      <w:r>
        <w:rPr>
          <w:rFonts w:hint="default"/>
        </w:rPr>
        <w:t>};</w:t>
      </w:r>
    </w:p>
    <w:p w14:paraId="6A21158F">
      <w:pPr>
        <w:rPr>
          <w:rFonts w:hint="default"/>
        </w:rPr>
      </w:pPr>
    </w:p>
    <w:p w14:paraId="4C14D98F">
      <w:pPr>
        <w:rPr>
          <w:rFonts w:hint="default"/>
        </w:rPr>
      </w:pPr>
      <w:r>
        <w:rPr>
          <w:rFonts w:hint="default"/>
        </w:rPr>
        <w:t>class linkedList {</w:t>
      </w:r>
    </w:p>
    <w:p w14:paraId="5E6D9383">
      <w:pPr>
        <w:rPr>
          <w:rFonts w:hint="default"/>
        </w:rPr>
      </w:pPr>
    </w:p>
    <w:p w14:paraId="4D180242">
      <w:pPr>
        <w:rPr>
          <w:rFonts w:hint="default"/>
        </w:rPr>
      </w:pPr>
      <w:r>
        <w:rPr>
          <w:rFonts w:hint="default"/>
        </w:rPr>
        <w:t xml:space="preserve">    Node* head;</w:t>
      </w:r>
    </w:p>
    <w:p w14:paraId="5E7E2763">
      <w:pPr>
        <w:rPr>
          <w:rFonts w:hint="default"/>
        </w:rPr>
      </w:pPr>
      <w:r>
        <w:rPr>
          <w:rFonts w:hint="default"/>
        </w:rPr>
        <w:t xml:space="preserve">    Node* tail;</w:t>
      </w:r>
    </w:p>
    <w:p w14:paraId="15EBE30A">
      <w:pPr>
        <w:rPr>
          <w:rFonts w:hint="default"/>
        </w:rPr>
      </w:pPr>
    </w:p>
    <w:p w14:paraId="622C7B3D">
      <w:pPr>
        <w:rPr>
          <w:rFonts w:hint="default"/>
        </w:rPr>
      </w:pPr>
      <w:r>
        <w:rPr>
          <w:rFonts w:hint="default"/>
        </w:rPr>
        <w:t>public:</w:t>
      </w:r>
    </w:p>
    <w:p w14:paraId="491C948C">
      <w:pPr>
        <w:rPr>
          <w:rFonts w:hint="default"/>
        </w:rPr>
      </w:pPr>
      <w:r>
        <w:rPr>
          <w:rFonts w:hint="default"/>
        </w:rPr>
        <w:t xml:space="preserve">    linkedList() {</w:t>
      </w:r>
    </w:p>
    <w:p w14:paraId="4574464F">
      <w:pPr>
        <w:rPr>
          <w:rFonts w:hint="default"/>
        </w:rPr>
      </w:pPr>
      <w:r>
        <w:rPr>
          <w:rFonts w:hint="default"/>
        </w:rPr>
        <w:t xml:space="preserve">        head = tail = NULL;</w:t>
      </w:r>
    </w:p>
    <w:p w14:paraId="699F47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4B5440">
      <w:pPr>
        <w:rPr>
          <w:rFonts w:hint="default"/>
        </w:rPr>
      </w:pPr>
    </w:p>
    <w:p w14:paraId="0F49AB21">
      <w:pPr>
        <w:rPr>
          <w:rFonts w:hint="default"/>
        </w:rPr>
      </w:pPr>
      <w:r>
        <w:rPr>
          <w:rFonts w:hint="default"/>
        </w:rPr>
        <w:t xml:space="preserve">    void push_front(int val) {</w:t>
      </w:r>
    </w:p>
    <w:p w14:paraId="7223A888">
      <w:pPr>
        <w:rPr>
          <w:rFonts w:hint="default"/>
        </w:rPr>
      </w:pPr>
      <w:r>
        <w:rPr>
          <w:rFonts w:hint="default"/>
        </w:rPr>
        <w:t xml:space="preserve">        Node* newNode = new Node(val);</w:t>
      </w:r>
    </w:p>
    <w:p w14:paraId="249E2F98">
      <w:pPr>
        <w:rPr>
          <w:rFonts w:hint="default"/>
        </w:rPr>
      </w:pPr>
      <w:r>
        <w:rPr>
          <w:rFonts w:hint="default"/>
        </w:rPr>
        <w:t xml:space="preserve">        if (head == NULL) {</w:t>
      </w:r>
    </w:p>
    <w:p w14:paraId="0D1FC858">
      <w:pPr>
        <w:rPr>
          <w:rFonts w:hint="default"/>
        </w:rPr>
      </w:pPr>
      <w:r>
        <w:rPr>
          <w:rFonts w:hint="default"/>
        </w:rPr>
        <w:t xml:space="preserve">            head = tail = newNode;</w:t>
      </w:r>
    </w:p>
    <w:p w14:paraId="31F27677">
      <w:pPr>
        <w:rPr>
          <w:rFonts w:hint="default"/>
        </w:rPr>
      </w:pPr>
      <w:r>
        <w:rPr>
          <w:rFonts w:hint="default"/>
        </w:rPr>
        <w:t xml:space="preserve">            newNode-&gt;next = newNode;</w:t>
      </w:r>
    </w:p>
    <w:p w14:paraId="306CF9C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DD088CA">
      <w:pPr>
        <w:rPr>
          <w:rFonts w:hint="default"/>
        </w:rPr>
      </w:pPr>
      <w:r>
        <w:rPr>
          <w:rFonts w:hint="default"/>
        </w:rPr>
        <w:t xml:space="preserve">            newNode-&gt;next = head;</w:t>
      </w:r>
    </w:p>
    <w:p w14:paraId="5148A9C4">
      <w:pPr>
        <w:rPr>
          <w:rFonts w:hint="default"/>
        </w:rPr>
      </w:pPr>
      <w:r>
        <w:rPr>
          <w:rFonts w:hint="default"/>
        </w:rPr>
        <w:t xml:space="preserve">            tail-&gt;next = newNode;</w:t>
      </w:r>
    </w:p>
    <w:p w14:paraId="5D8F4A03">
      <w:pPr>
        <w:rPr>
          <w:rFonts w:hint="default"/>
        </w:rPr>
      </w:pPr>
      <w:r>
        <w:rPr>
          <w:rFonts w:hint="default"/>
        </w:rPr>
        <w:t xml:space="preserve">            head = newNode;</w:t>
      </w:r>
    </w:p>
    <w:p w14:paraId="6036552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7FD6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CF0E74">
      <w:pPr>
        <w:rPr>
          <w:rFonts w:hint="default"/>
        </w:rPr>
      </w:pPr>
    </w:p>
    <w:p w14:paraId="3661367B">
      <w:pPr>
        <w:rPr>
          <w:rFonts w:hint="default"/>
        </w:rPr>
      </w:pPr>
      <w:r>
        <w:rPr>
          <w:rFonts w:hint="default"/>
        </w:rPr>
        <w:t xml:space="preserve">    void pop_front() {</w:t>
      </w:r>
    </w:p>
    <w:p w14:paraId="37DBF724">
      <w:pPr>
        <w:rPr>
          <w:rFonts w:hint="default"/>
        </w:rPr>
      </w:pPr>
      <w:r>
        <w:rPr>
          <w:rFonts w:hint="default"/>
        </w:rPr>
        <w:t xml:space="preserve">        if (head == NULL) return;</w:t>
      </w:r>
    </w:p>
    <w:p w14:paraId="60D307EF">
      <w:pPr>
        <w:rPr>
          <w:rFonts w:hint="default"/>
        </w:rPr>
      </w:pPr>
      <w:r>
        <w:rPr>
          <w:rFonts w:hint="default"/>
        </w:rPr>
        <w:t xml:space="preserve">        if (head == tail) {</w:t>
      </w:r>
    </w:p>
    <w:p w14:paraId="77583CC0">
      <w:pPr>
        <w:rPr>
          <w:rFonts w:hint="default"/>
        </w:rPr>
      </w:pPr>
      <w:r>
        <w:rPr>
          <w:rFonts w:hint="default"/>
        </w:rPr>
        <w:t xml:space="preserve">            delete head;</w:t>
      </w:r>
    </w:p>
    <w:p w14:paraId="7C8AD878">
      <w:pPr>
        <w:rPr>
          <w:rFonts w:hint="default"/>
        </w:rPr>
      </w:pPr>
      <w:r>
        <w:rPr>
          <w:rFonts w:hint="default"/>
        </w:rPr>
        <w:t xml:space="preserve">            head = tail = NULL;</w:t>
      </w:r>
    </w:p>
    <w:p w14:paraId="70AA483A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360378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83FAD8">
      <w:pPr>
        <w:rPr>
          <w:rFonts w:hint="default"/>
        </w:rPr>
      </w:pPr>
      <w:r>
        <w:rPr>
          <w:rFonts w:hint="default"/>
        </w:rPr>
        <w:t xml:space="preserve">        Node* toDelete = head;</w:t>
      </w:r>
    </w:p>
    <w:p w14:paraId="53235193">
      <w:pPr>
        <w:rPr>
          <w:rFonts w:hint="default"/>
        </w:rPr>
      </w:pPr>
      <w:r>
        <w:rPr>
          <w:rFonts w:hint="default"/>
        </w:rPr>
        <w:t xml:space="preserve">        head = head-&gt;next;</w:t>
      </w:r>
    </w:p>
    <w:p w14:paraId="694D92A5">
      <w:pPr>
        <w:rPr>
          <w:rFonts w:hint="default"/>
        </w:rPr>
      </w:pPr>
      <w:r>
        <w:rPr>
          <w:rFonts w:hint="default"/>
        </w:rPr>
        <w:t xml:space="preserve">        tail-&gt;next = head;</w:t>
      </w:r>
    </w:p>
    <w:p w14:paraId="3E7EA172">
      <w:pPr>
        <w:rPr>
          <w:rFonts w:hint="default"/>
        </w:rPr>
      </w:pPr>
      <w:r>
        <w:rPr>
          <w:rFonts w:hint="default"/>
        </w:rPr>
        <w:t xml:space="preserve">        delete toDelete;</w:t>
      </w:r>
    </w:p>
    <w:p w14:paraId="64AAA5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A0A71F">
      <w:pPr>
        <w:rPr>
          <w:rFonts w:hint="default"/>
        </w:rPr>
      </w:pPr>
    </w:p>
    <w:p w14:paraId="6B1D0F6B">
      <w:pPr>
        <w:rPr>
          <w:rFonts w:hint="default"/>
        </w:rPr>
      </w:pPr>
      <w:r>
        <w:rPr>
          <w:rFonts w:hint="default"/>
        </w:rPr>
        <w:t xml:space="preserve">    void printLL() {</w:t>
      </w:r>
    </w:p>
    <w:p w14:paraId="06C1D533">
      <w:pPr>
        <w:rPr>
          <w:rFonts w:hint="default"/>
        </w:rPr>
      </w:pPr>
      <w:r>
        <w:rPr>
          <w:rFonts w:hint="default"/>
        </w:rPr>
        <w:t xml:space="preserve">        if (head == NULL) {</w:t>
      </w:r>
    </w:p>
    <w:p w14:paraId="0C2BA38E">
      <w:pPr>
        <w:rPr>
          <w:rFonts w:hint="default"/>
        </w:rPr>
      </w:pPr>
      <w:r>
        <w:rPr>
          <w:rFonts w:hint="default"/>
        </w:rPr>
        <w:t xml:space="preserve">            cout &lt;&lt; "NULL" &lt;&lt; endl;</w:t>
      </w:r>
    </w:p>
    <w:p w14:paraId="3EF66BA7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70BD640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B741146">
      <w:pPr>
        <w:rPr>
          <w:rFonts w:hint="default"/>
        </w:rPr>
      </w:pPr>
      <w:r>
        <w:rPr>
          <w:rFonts w:hint="default"/>
        </w:rPr>
        <w:t xml:space="preserve">        Node* temp = head;</w:t>
      </w:r>
    </w:p>
    <w:p w14:paraId="4039040F">
      <w:pPr>
        <w:rPr>
          <w:rFonts w:hint="default"/>
        </w:rPr>
      </w:pPr>
      <w:r>
        <w:rPr>
          <w:rFonts w:hint="default"/>
        </w:rPr>
        <w:t xml:space="preserve">        do {</w:t>
      </w:r>
    </w:p>
    <w:p w14:paraId="0C0EADC6">
      <w:pPr>
        <w:rPr>
          <w:rFonts w:hint="default"/>
        </w:rPr>
      </w:pPr>
      <w:r>
        <w:rPr>
          <w:rFonts w:hint="default"/>
        </w:rPr>
        <w:t xml:space="preserve">            cout &lt;&lt; temp-&gt;data &lt;&lt; " -&gt; ";</w:t>
      </w:r>
    </w:p>
    <w:p w14:paraId="31F32C18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3C368FFF">
      <w:pPr>
        <w:rPr>
          <w:rFonts w:hint="default"/>
        </w:rPr>
      </w:pPr>
      <w:r>
        <w:rPr>
          <w:rFonts w:hint="default"/>
        </w:rPr>
        <w:t xml:space="preserve">        } while (temp != head);</w:t>
      </w:r>
    </w:p>
    <w:p w14:paraId="2C9EB7CD">
      <w:pPr>
        <w:rPr>
          <w:rFonts w:hint="default"/>
        </w:rPr>
      </w:pPr>
      <w:r>
        <w:rPr>
          <w:rFonts w:hint="default"/>
        </w:rPr>
        <w:t xml:space="preserve">        cout &lt;&lt; "NULL" &lt;&lt; endl;</w:t>
      </w:r>
    </w:p>
    <w:p w14:paraId="28E229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013DF8">
      <w:pPr>
        <w:rPr>
          <w:rFonts w:hint="default"/>
        </w:rPr>
      </w:pPr>
    </w:p>
    <w:p w14:paraId="72BAE943">
      <w:pPr>
        <w:rPr>
          <w:rFonts w:hint="default"/>
        </w:rPr>
      </w:pPr>
      <w:r>
        <w:rPr>
          <w:rFonts w:hint="default"/>
        </w:rPr>
        <w:t xml:space="preserve">    void insert(int val, int pos) {</w:t>
      </w:r>
    </w:p>
    <w:p w14:paraId="190E7C8A">
      <w:pPr>
        <w:rPr>
          <w:rFonts w:hint="default"/>
        </w:rPr>
      </w:pPr>
      <w:r>
        <w:rPr>
          <w:rFonts w:hint="default"/>
        </w:rPr>
        <w:t xml:space="preserve">        if (pos &lt; 0) {</w:t>
      </w:r>
    </w:p>
    <w:p w14:paraId="06ADB0F4">
      <w:pPr>
        <w:rPr>
          <w:rFonts w:hint="default"/>
        </w:rPr>
      </w:pPr>
      <w:r>
        <w:rPr>
          <w:rFonts w:hint="default"/>
        </w:rPr>
        <w:t xml:space="preserve">            cout &lt;&lt; "Invalid position!" &lt;&lt; endl;</w:t>
      </w:r>
    </w:p>
    <w:p w14:paraId="204AF007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5DC4E48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B1CD2B">
      <w:pPr>
        <w:rPr>
          <w:rFonts w:hint="default"/>
        </w:rPr>
      </w:pPr>
      <w:r>
        <w:rPr>
          <w:rFonts w:hint="default"/>
        </w:rPr>
        <w:t xml:space="preserve">        if (pos == 0) {</w:t>
      </w:r>
    </w:p>
    <w:p w14:paraId="663793C9">
      <w:pPr>
        <w:rPr>
          <w:rFonts w:hint="default"/>
        </w:rPr>
      </w:pPr>
      <w:r>
        <w:rPr>
          <w:rFonts w:hint="default"/>
        </w:rPr>
        <w:t xml:space="preserve">            push_front(val);</w:t>
      </w:r>
    </w:p>
    <w:p w14:paraId="2F94212A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B5E1AE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6291AF">
      <w:pPr>
        <w:rPr>
          <w:rFonts w:hint="default"/>
        </w:rPr>
      </w:pPr>
      <w:r>
        <w:rPr>
          <w:rFonts w:hint="default"/>
        </w:rPr>
        <w:t xml:space="preserve">        if (head == NULL) {</w:t>
      </w:r>
    </w:p>
    <w:p w14:paraId="3EAEA2C4">
      <w:pPr>
        <w:rPr>
          <w:rFonts w:hint="default"/>
        </w:rPr>
      </w:pPr>
      <w:r>
        <w:rPr>
          <w:rFonts w:hint="default"/>
        </w:rPr>
        <w:t xml:space="preserve">            cout &lt;&lt; "Position out of range!" &lt;&lt; endl;</w:t>
      </w:r>
    </w:p>
    <w:p w14:paraId="7528DA3C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5EC508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CA258E">
      <w:pPr>
        <w:rPr>
          <w:rFonts w:hint="default"/>
        </w:rPr>
      </w:pPr>
    </w:p>
    <w:p w14:paraId="732E3984">
      <w:pPr>
        <w:rPr>
          <w:rFonts w:hint="default"/>
        </w:rPr>
      </w:pPr>
      <w:r>
        <w:rPr>
          <w:rFonts w:hint="default"/>
        </w:rPr>
        <w:t xml:space="preserve">        Node* temp = head;</w:t>
      </w:r>
    </w:p>
    <w:p w14:paraId="06DA64C6">
      <w:pPr>
        <w:rPr>
          <w:rFonts w:hint="default"/>
        </w:rPr>
      </w:pPr>
      <w:r>
        <w:rPr>
          <w:rFonts w:hint="default"/>
        </w:rPr>
        <w:t xml:space="preserve">        for (int i = 0; i &lt; pos - 1; i++) {</w:t>
      </w:r>
    </w:p>
    <w:p w14:paraId="62A08A7E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5A0BD773">
      <w:pPr>
        <w:rPr>
          <w:rFonts w:hint="default"/>
        </w:rPr>
      </w:pPr>
      <w:r>
        <w:rPr>
          <w:rFonts w:hint="default"/>
        </w:rPr>
        <w:t xml:space="preserve">            if (temp == head) {</w:t>
      </w:r>
    </w:p>
    <w:p w14:paraId="6D86EC44">
      <w:pPr>
        <w:rPr>
          <w:rFonts w:hint="default"/>
        </w:rPr>
      </w:pPr>
      <w:r>
        <w:rPr>
          <w:rFonts w:hint="default"/>
        </w:rPr>
        <w:t xml:space="preserve">                cout &lt;&lt; "Position out of range!" &lt;&lt; endl;</w:t>
      </w:r>
    </w:p>
    <w:p w14:paraId="560C6F31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1A78204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2D5285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7836CA">
      <w:pPr>
        <w:rPr>
          <w:rFonts w:hint="default"/>
        </w:rPr>
      </w:pPr>
    </w:p>
    <w:p w14:paraId="7BB0DB4F">
      <w:pPr>
        <w:rPr>
          <w:rFonts w:hint="default"/>
        </w:rPr>
      </w:pPr>
      <w:r>
        <w:rPr>
          <w:rFonts w:hint="default"/>
        </w:rPr>
        <w:t xml:space="preserve">        Node* newNode = new Node(val);</w:t>
      </w:r>
    </w:p>
    <w:p w14:paraId="037AD320">
      <w:pPr>
        <w:rPr>
          <w:rFonts w:hint="default"/>
        </w:rPr>
      </w:pPr>
      <w:r>
        <w:rPr>
          <w:rFonts w:hint="default"/>
        </w:rPr>
        <w:t xml:space="preserve">        newNode-&gt;next = temp-&gt;next;</w:t>
      </w:r>
    </w:p>
    <w:p w14:paraId="06400F91">
      <w:pPr>
        <w:rPr>
          <w:rFonts w:hint="default"/>
        </w:rPr>
      </w:pPr>
      <w:r>
        <w:rPr>
          <w:rFonts w:hint="default"/>
        </w:rPr>
        <w:t xml:space="preserve">        temp-&gt;next = newNode;</w:t>
      </w:r>
    </w:p>
    <w:p w14:paraId="726213A0">
      <w:pPr>
        <w:rPr>
          <w:rFonts w:hint="default"/>
        </w:rPr>
      </w:pPr>
      <w:r>
        <w:rPr>
          <w:rFonts w:hint="default"/>
        </w:rPr>
        <w:t xml:space="preserve">        if (temp == tail) tail = newNode;</w:t>
      </w:r>
    </w:p>
    <w:p w14:paraId="0F24E93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5644FE">
      <w:pPr>
        <w:rPr>
          <w:rFonts w:hint="default"/>
        </w:rPr>
      </w:pPr>
    </w:p>
    <w:p w14:paraId="1B91EDE9">
      <w:pPr>
        <w:rPr>
          <w:rFonts w:hint="default"/>
        </w:rPr>
      </w:pPr>
      <w:r>
        <w:rPr>
          <w:rFonts w:hint="default"/>
        </w:rPr>
        <w:t xml:space="preserve">    void deleteNode(int pos) {</w:t>
      </w:r>
    </w:p>
    <w:p w14:paraId="07D605FC">
      <w:pPr>
        <w:rPr>
          <w:rFonts w:hint="default"/>
        </w:rPr>
      </w:pPr>
      <w:r>
        <w:rPr>
          <w:rFonts w:hint="default"/>
        </w:rPr>
        <w:t xml:space="preserve">        if (pos &lt; 0) {</w:t>
      </w:r>
    </w:p>
    <w:p w14:paraId="36117AB8">
      <w:pPr>
        <w:rPr>
          <w:rFonts w:hint="default"/>
        </w:rPr>
      </w:pPr>
      <w:r>
        <w:rPr>
          <w:rFonts w:hint="default"/>
        </w:rPr>
        <w:t xml:space="preserve">            cout &lt;&lt; "Invalid position!" &lt;&lt; endl;</w:t>
      </w:r>
    </w:p>
    <w:p w14:paraId="2C498021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3C5EBEA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EB3FFF">
      <w:pPr>
        <w:rPr>
          <w:rFonts w:hint="default"/>
        </w:rPr>
      </w:pPr>
      <w:r>
        <w:rPr>
          <w:rFonts w:hint="default"/>
        </w:rPr>
        <w:t xml:space="preserve">        if (head == NULL) {</w:t>
      </w:r>
    </w:p>
    <w:p w14:paraId="3D6BF6B8">
      <w:pPr>
        <w:rPr>
          <w:rFonts w:hint="default"/>
        </w:rPr>
      </w:pPr>
      <w:r>
        <w:rPr>
          <w:rFonts w:hint="default"/>
        </w:rPr>
        <w:t xml:space="preserve">            cout &lt;&lt; "List is empty!" &lt;&lt; endl;</w:t>
      </w:r>
    </w:p>
    <w:p w14:paraId="1C4D63D6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7FB19CE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3C3649">
      <w:pPr>
        <w:rPr>
          <w:rFonts w:hint="default"/>
        </w:rPr>
      </w:pPr>
      <w:r>
        <w:rPr>
          <w:rFonts w:hint="default"/>
        </w:rPr>
        <w:t xml:space="preserve">        if (pos == 0) {</w:t>
      </w:r>
    </w:p>
    <w:p w14:paraId="45481EE8">
      <w:pPr>
        <w:rPr>
          <w:rFonts w:hint="default"/>
        </w:rPr>
      </w:pPr>
      <w:r>
        <w:rPr>
          <w:rFonts w:hint="default"/>
        </w:rPr>
        <w:t xml:space="preserve">            pop_front();</w:t>
      </w:r>
    </w:p>
    <w:p w14:paraId="2A9C7616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161AC8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9D62FB">
      <w:pPr>
        <w:rPr>
          <w:rFonts w:hint="default"/>
        </w:rPr>
      </w:pPr>
    </w:p>
    <w:p w14:paraId="06C55661">
      <w:pPr>
        <w:rPr>
          <w:rFonts w:hint="default"/>
        </w:rPr>
      </w:pPr>
      <w:r>
        <w:rPr>
          <w:rFonts w:hint="default"/>
        </w:rPr>
        <w:t xml:space="preserve">        Node* temp = head;</w:t>
      </w:r>
    </w:p>
    <w:p w14:paraId="0BE44492">
      <w:pPr>
        <w:rPr>
          <w:rFonts w:hint="default"/>
        </w:rPr>
      </w:pPr>
      <w:r>
        <w:rPr>
          <w:rFonts w:hint="default"/>
        </w:rPr>
        <w:t xml:space="preserve">        for (int i = 0; i &lt; pos - 1; i++) {</w:t>
      </w:r>
    </w:p>
    <w:p w14:paraId="38D25BA9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65FFEBE7">
      <w:pPr>
        <w:rPr>
          <w:rFonts w:hint="default"/>
        </w:rPr>
      </w:pPr>
      <w:r>
        <w:rPr>
          <w:rFonts w:hint="default"/>
        </w:rPr>
        <w:t xml:space="preserve">            if (temp-&gt;next == head) {</w:t>
      </w:r>
    </w:p>
    <w:p w14:paraId="731B4417">
      <w:pPr>
        <w:rPr>
          <w:rFonts w:hint="default"/>
        </w:rPr>
      </w:pPr>
      <w:r>
        <w:rPr>
          <w:rFonts w:hint="default"/>
        </w:rPr>
        <w:t xml:space="preserve">                cout &lt;&lt; "Position out of range!" &lt;&lt; endl;</w:t>
      </w:r>
    </w:p>
    <w:p w14:paraId="26D4EFF9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71C66E5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D2C78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B1128B">
      <w:pPr>
        <w:rPr>
          <w:rFonts w:hint="default"/>
        </w:rPr>
      </w:pPr>
    </w:p>
    <w:p w14:paraId="379001A3">
      <w:pPr>
        <w:rPr>
          <w:rFonts w:hint="default"/>
        </w:rPr>
      </w:pPr>
      <w:r>
        <w:rPr>
          <w:rFonts w:hint="default"/>
        </w:rPr>
        <w:t xml:space="preserve">        Node* toDelete = temp-&gt;next;</w:t>
      </w:r>
    </w:p>
    <w:p w14:paraId="5637B76D">
      <w:pPr>
        <w:rPr>
          <w:rFonts w:hint="default"/>
        </w:rPr>
      </w:pPr>
      <w:r>
        <w:rPr>
          <w:rFonts w:hint="default"/>
        </w:rPr>
        <w:t xml:space="preserve">        if (toDelete == head) {</w:t>
      </w:r>
    </w:p>
    <w:p w14:paraId="24D3AD88">
      <w:pPr>
        <w:rPr>
          <w:rFonts w:hint="default"/>
        </w:rPr>
      </w:pPr>
      <w:r>
        <w:rPr>
          <w:rFonts w:hint="default"/>
        </w:rPr>
        <w:t xml:space="preserve">            cout &lt;&lt; "Position out of range!" &lt;&lt; endl;</w:t>
      </w:r>
    </w:p>
    <w:p w14:paraId="265927B9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00A88EB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8AEB8C">
      <w:pPr>
        <w:rPr>
          <w:rFonts w:hint="default"/>
        </w:rPr>
      </w:pPr>
      <w:r>
        <w:rPr>
          <w:rFonts w:hint="default"/>
        </w:rPr>
        <w:t xml:space="preserve">        temp-&gt;next = toDelete-&gt;next;</w:t>
      </w:r>
    </w:p>
    <w:p w14:paraId="5EAD2FDC">
      <w:pPr>
        <w:rPr>
          <w:rFonts w:hint="default"/>
        </w:rPr>
      </w:pPr>
      <w:r>
        <w:rPr>
          <w:rFonts w:hint="default"/>
        </w:rPr>
        <w:t xml:space="preserve">        if (toDelete == tail) tail = temp;</w:t>
      </w:r>
    </w:p>
    <w:p w14:paraId="5C5C928B">
      <w:pPr>
        <w:rPr>
          <w:rFonts w:hint="default"/>
        </w:rPr>
      </w:pPr>
      <w:r>
        <w:rPr>
          <w:rFonts w:hint="default"/>
        </w:rPr>
        <w:t xml:space="preserve">        delete toDelete;</w:t>
      </w:r>
    </w:p>
    <w:p w14:paraId="021AD31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E1B5E4">
      <w:pPr>
        <w:rPr>
          <w:rFonts w:hint="default"/>
        </w:rPr>
      </w:pPr>
    </w:p>
    <w:p w14:paraId="3069546C">
      <w:pPr>
        <w:rPr>
          <w:rFonts w:hint="default"/>
        </w:rPr>
      </w:pPr>
      <w:r>
        <w:rPr>
          <w:rFonts w:hint="default"/>
        </w:rPr>
        <w:t xml:space="preserve">    void search(int val) {</w:t>
      </w:r>
    </w:p>
    <w:p w14:paraId="41E718EE">
      <w:pPr>
        <w:rPr>
          <w:rFonts w:hint="default"/>
        </w:rPr>
      </w:pPr>
      <w:r>
        <w:rPr>
          <w:rFonts w:hint="default"/>
        </w:rPr>
        <w:t xml:space="preserve">        int index = 0;</w:t>
      </w:r>
    </w:p>
    <w:p w14:paraId="282CC766">
      <w:pPr>
        <w:rPr>
          <w:rFonts w:hint="default"/>
        </w:rPr>
      </w:pPr>
      <w:r>
        <w:rPr>
          <w:rFonts w:hint="default"/>
        </w:rPr>
        <w:t xml:space="preserve">        if (head == NULL) return;</w:t>
      </w:r>
    </w:p>
    <w:p w14:paraId="3AC2A735">
      <w:pPr>
        <w:rPr>
          <w:rFonts w:hint="default"/>
        </w:rPr>
      </w:pPr>
      <w:r>
        <w:rPr>
          <w:rFonts w:hint="default"/>
        </w:rPr>
        <w:t xml:space="preserve">        Node* temp = head;</w:t>
      </w:r>
    </w:p>
    <w:p w14:paraId="255C13CA">
      <w:pPr>
        <w:rPr>
          <w:rFonts w:hint="default"/>
        </w:rPr>
      </w:pPr>
      <w:r>
        <w:rPr>
          <w:rFonts w:hint="default"/>
        </w:rPr>
        <w:t xml:space="preserve">        do {</w:t>
      </w:r>
    </w:p>
    <w:p w14:paraId="2B84413B">
      <w:pPr>
        <w:rPr>
          <w:rFonts w:hint="default"/>
        </w:rPr>
      </w:pPr>
      <w:r>
        <w:rPr>
          <w:rFonts w:hint="default"/>
        </w:rPr>
        <w:t xml:space="preserve">            if (temp-&gt;data == val) {</w:t>
      </w:r>
    </w:p>
    <w:p w14:paraId="4D9477EB">
      <w:pPr>
        <w:rPr>
          <w:rFonts w:hint="default"/>
        </w:rPr>
      </w:pPr>
      <w:r>
        <w:rPr>
          <w:rFonts w:hint="default"/>
        </w:rPr>
        <w:t xml:space="preserve">                cout &lt;&lt; index;</w:t>
      </w:r>
    </w:p>
    <w:p w14:paraId="37FC411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B52D43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3E612A34">
      <w:pPr>
        <w:rPr>
          <w:rFonts w:hint="default"/>
        </w:rPr>
      </w:pPr>
      <w:r>
        <w:rPr>
          <w:rFonts w:hint="default"/>
        </w:rPr>
        <w:t xml:space="preserve">            index++;</w:t>
      </w:r>
    </w:p>
    <w:p w14:paraId="7D0FDE51">
      <w:pPr>
        <w:rPr>
          <w:rFonts w:hint="default"/>
        </w:rPr>
      </w:pPr>
      <w:r>
        <w:rPr>
          <w:rFonts w:hint="default"/>
        </w:rPr>
        <w:t xml:space="preserve">        } while (temp != head);</w:t>
      </w:r>
    </w:p>
    <w:p w14:paraId="3ECABD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8CE731">
      <w:pPr>
        <w:rPr>
          <w:rFonts w:hint="default"/>
        </w:rPr>
      </w:pPr>
      <w:r>
        <w:rPr>
          <w:rFonts w:hint="default"/>
        </w:rPr>
        <w:t>};</w:t>
      </w:r>
    </w:p>
    <w:p w14:paraId="4D614178">
      <w:pPr>
        <w:rPr>
          <w:rFonts w:hint="default"/>
        </w:rPr>
      </w:pPr>
    </w:p>
    <w:p w14:paraId="517927D1">
      <w:pPr>
        <w:rPr>
          <w:rFonts w:hint="default"/>
        </w:rPr>
      </w:pPr>
      <w:r>
        <w:rPr>
          <w:rFonts w:hint="default"/>
        </w:rPr>
        <w:t>int main() {</w:t>
      </w:r>
    </w:p>
    <w:p w14:paraId="4D4D0446">
      <w:pPr>
        <w:rPr>
          <w:rFonts w:hint="default"/>
        </w:rPr>
      </w:pPr>
      <w:r>
        <w:rPr>
          <w:rFonts w:hint="default"/>
        </w:rPr>
        <w:t xml:space="preserve">    linkedList ll;</w:t>
      </w:r>
    </w:p>
    <w:p w14:paraId="2B70DE37">
      <w:pPr>
        <w:rPr>
          <w:rFonts w:hint="default"/>
        </w:rPr>
      </w:pPr>
    </w:p>
    <w:p w14:paraId="0B688007">
      <w:pPr>
        <w:rPr>
          <w:rFonts w:hint="default"/>
        </w:rPr>
      </w:pPr>
      <w:r>
        <w:rPr>
          <w:rFonts w:hint="default"/>
        </w:rPr>
        <w:t xml:space="preserve">    ll.push_front(1);</w:t>
      </w:r>
    </w:p>
    <w:p w14:paraId="5AC5FBBB">
      <w:pPr>
        <w:rPr>
          <w:rFonts w:hint="default"/>
        </w:rPr>
      </w:pPr>
      <w:r>
        <w:rPr>
          <w:rFonts w:hint="default"/>
        </w:rPr>
        <w:t xml:space="preserve">    ll.push_front(2);</w:t>
      </w:r>
    </w:p>
    <w:p w14:paraId="658A8445">
      <w:pPr>
        <w:rPr>
          <w:rFonts w:hint="default"/>
        </w:rPr>
      </w:pPr>
      <w:r>
        <w:rPr>
          <w:rFonts w:hint="default"/>
        </w:rPr>
        <w:t xml:space="preserve">    ll.push_front(3);</w:t>
      </w:r>
    </w:p>
    <w:p w14:paraId="71576C98">
      <w:pPr>
        <w:rPr>
          <w:rFonts w:hint="default"/>
        </w:rPr>
      </w:pPr>
      <w:r>
        <w:rPr>
          <w:rFonts w:hint="default"/>
        </w:rPr>
        <w:t xml:space="preserve">    ll.push_front(4);</w:t>
      </w:r>
    </w:p>
    <w:p w14:paraId="6498EAE3">
      <w:pPr>
        <w:rPr>
          <w:rFonts w:hint="default"/>
        </w:rPr>
      </w:pPr>
      <w:r>
        <w:rPr>
          <w:rFonts w:hint="default"/>
        </w:rPr>
        <w:t xml:space="preserve">    ll.push_front(5);</w:t>
      </w:r>
    </w:p>
    <w:p w14:paraId="44552ADF">
      <w:pPr>
        <w:rPr>
          <w:rFonts w:hint="default"/>
        </w:rPr>
      </w:pPr>
    </w:p>
    <w:p w14:paraId="586203ED">
      <w:pPr>
        <w:rPr>
          <w:rFonts w:hint="default"/>
        </w:rPr>
      </w:pPr>
      <w:r>
        <w:rPr>
          <w:rFonts w:hint="default"/>
        </w:rPr>
        <w:t xml:space="preserve">    cout&lt;&lt;"Linked List \n";</w:t>
      </w:r>
    </w:p>
    <w:p w14:paraId="5129C855">
      <w:pPr>
        <w:rPr>
          <w:rFonts w:hint="default"/>
        </w:rPr>
      </w:pPr>
      <w:r>
        <w:rPr>
          <w:rFonts w:hint="default"/>
        </w:rPr>
        <w:t xml:space="preserve">    ll.printLL();</w:t>
      </w:r>
    </w:p>
    <w:p w14:paraId="0DB7424D">
      <w:pPr>
        <w:rPr>
          <w:rFonts w:hint="default"/>
        </w:rPr>
      </w:pPr>
    </w:p>
    <w:p w14:paraId="454ED5FF">
      <w:pPr>
        <w:rPr>
          <w:rFonts w:hint="default"/>
        </w:rPr>
      </w:pPr>
      <w:r>
        <w:rPr>
          <w:rFonts w:hint="default"/>
        </w:rPr>
        <w:t xml:space="preserve">    cout&lt;&lt;"\nInsertion \n";</w:t>
      </w:r>
    </w:p>
    <w:p w14:paraId="105405E3">
      <w:pPr>
        <w:rPr>
          <w:rFonts w:hint="default"/>
        </w:rPr>
      </w:pPr>
      <w:r>
        <w:rPr>
          <w:rFonts w:hint="default"/>
        </w:rPr>
        <w:t xml:space="preserve">    ll.insert(10, 2);</w:t>
      </w:r>
    </w:p>
    <w:p w14:paraId="01D8ACDE">
      <w:pPr>
        <w:rPr>
          <w:rFonts w:hint="default"/>
        </w:rPr>
      </w:pPr>
      <w:r>
        <w:rPr>
          <w:rFonts w:hint="default"/>
        </w:rPr>
        <w:t xml:space="preserve">    ll.printLL();</w:t>
      </w:r>
    </w:p>
    <w:p w14:paraId="4C2C3F53">
      <w:pPr>
        <w:rPr>
          <w:rFonts w:hint="default"/>
        </w:rPr>
      </w:pPr>
    </w:p>
    <w:p w14:paraId="651CBC11">
      <w:pPr>
        <w:rPr>
          <w:rFonts w:hint="default"/>
        </w:rPr>
      </w:pPr>
      <w:r>
        <w:rPr>
          <w:rFonts w:hint="default"/>
        </w:rPr>
        <w:t xml:space="preserve">    cout&lt;&lt;"\nDeletion \n";</w:t>
      </w:r>
    </w:p>
    <w:p w14:paraId="6F7BC647">
      <w:pPr>
        <w:rPr>
          <w:rFonts w:hint="default"/>
        </w:rPr>
      </w:pPr>
      <w:r>
        <w:rPr>
          <w:rFonts w:hint="default"/>
        </w:rPr>
        <w:t xml:space="preserve">    ll.deleteNode(2);</w:t>
      </w:r>
    </w:p>
    <w:p w14:paraId="65A79857">
      <w:pPr>
        <w:rPr>
          <w:rFonts w:hint="default"/>
        </w:rPr>
      </w:pPr>
      <w:r>
        <w:rPr>
          <w:rFonts w:hint="default"/>
        </w:rPr>
        <w:t xml:space="preserve">    ll.printLL();</w:t>
      </w:r>
    </w:p>
    <w:p w14:paraId="18BBBB78">
      <w:pPr>
        <w:rPr>
          <w:rFonts w:hint="default"/>
        </w:rPr>
      </w:pPr>
    </w:p>
    <w:p w14:paraId="05A0655E">
      <w:pPr>
        <w:rPr>
          <w:rFonts w:hint="default"/>
        </w:rPr>
      </w:pPr>
      <w:r>
        <w:rPr>
          <w:rFonts w:hint="default"/>
        </w:rPr>
        <w:t xml:space="preserve">    cout&lt;&lt;"\nSearch \n";</w:t>
      </w:r>
    </w:p>
    <w:p w14:paraId="2CF92A02">
      <w:pPr>
        <w:rPr>
          <w:rFonts w:hint="default"/>
        </w:rPr>
      </w:pPr>
      <w:r>
        <w:rPr>
          <w:rFonts w:hint="default"/>
        </w:rPr>
        <w:t xml:space="preserve">    ll.search(3);</w:t>
      </w:r>
    </w:p>
    <w:p w14:paraId="4ED4C1DB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B1A74E9">
      <w:r>
        <w:rPr>
          <w:rFonts w:hint="default"/>
        </w:rPr>
        <w:t>}</w:t>
      </w:r>
    </w:p>
    <w:p w14:paraId="10BA197D"/>
    <w:p w14:paraId="584D6950"/>
    <w:p w14:paraId="5AFBB145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Lab 7:</w:t>
      </w:r>
    </w:p>
    <w:p w14:paraId="0E84111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F11972F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Task 1:</w:t>
      </w:r>
    </w:p>
    <w:p w14:paraId="79C919F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534A2B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&lt;iostream&gt;</w:t>
      </w:r>
    </w:p>
    <w:p w14:paraId="13F38EF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&lt;string&gt;</w:t>
      </w:r>
    </w:p>
    <w:p w14:paraId="2A95C63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using namespace std;</w:t>
      </w:r>
    </w:p>
    <w:p w14:paraId="3C483D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Book {</w:t>
      </w:r>
    </w:p>
    <w:p w14:paraId="3C01E61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7C177B1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string title;</w:t>
      </w:r>
    </w:p>
    <w:p w14:paraId="379CD40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float price;</w:t>
      </w:r>
    </w:p>
    <w:p w14:paraId="5139BFA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edition;</w:t>
      </w:r>
    </w:p>
    <w:p w14:paraId="21D8327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pages;</w:t>
      </w:r>
    </w:p>
    <w:p w14:paraId="0668148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32FDC5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Constructor</w:t>
      </w:r>
    </w:p>
    <w:p w14:paraId="0726707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Book() {}</w:t>
      </w:r>
    </w:p>
    <w:p w14:paraId="3A9A9B6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Book(string t, float p, int e, int pg) {</w:t>
      </w:r>
    </w:p>
    <w:p w14:paraId="26AC311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title = t;</w:t>
      </w:r>
    </w:p>
    <w:p w14:paraId="48F1055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price = p;</w:t>
      </w:r>
    </w:p>
    <w:p w14:paraId="701B47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edition = e;</w:t>
      </w:r>
    </w:p>
    <w:p w14:paraId="7CAFC91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pages = pg;</w:t>
      </w:r>
    </w:p>
    <w:p w14:paraId="7BB1FBE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74D558B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74F4A3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Display function</w:t>
      </w:r>
    </w:p>
    <w:p w14:paraId="0E6338F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display() const {</w:t>
      </w:r>
    </w:p>
    <w:p w14:paraId="05C4228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"Title: " &lt;&lt; title</w:t>
      </w:r>
    </w:p>
    <w:p w14:paraId="1BD2F4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&lt;&lt; ", Price: " &lt;&lt; price</w:t>
      </w:r>
    </w:p>
    <w:p w14:paraId="79A82F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&lt;&lt; ", Edition: " &lt;&lt; edition</w:t>
      </w:r>
    </w:p>
    <w:p w14:paraId="0246D03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&lt;&lt; ", Pages: " &lt;&lt; pages &lt;&lt; endl;</w:t>
      </w:r>
    </w:p>
    <w:p w14:paraId="0348924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6C8C565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3469A5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5EB35F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#define MAX 10</w:t>
      </w:r>
    </w:p>
    <w:p w14:paraId="2DD2D84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BookStack {</w:t>
      </w:r>
    </w:p>
    <w:p w14:paraId="395B833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top;</w:t>
      </w:r>
    </w:p>
    <w:p w14:paraId="22C7BE0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 books[MAX];</w:t>
      </w:r>
    </w:p>
    <w:p w14:paraId="6BEF967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4F4132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6D372F0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BookStack() { top = -1; }</w:t>
      </w:r>
    </w:p>
    <w:p w14:paraId="6CD7669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1061D8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bool push(Book b) {</w:t>
      </w:r>
    </w:p>
    <w:p w14:paraId="239429B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(top &gt;= MAX - 1) {</w:t>
      </w:r>
    </w:p>
    <w:p w14:paraId="69C9D21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"Stack Overflow! Cannot add more books.\n";</w:t>
      </w:r>
    </w:p>
    <w:p w14:paraId="70E3933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 false;</w:t>
      </w:r>
    </w:p>
    <w:p w14:paraId="0EF3301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33F87C0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books[++top] = b;</w:t>
      </w:r>
    </w:p>
    <w:p w14:paraId="4447EE2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"Book \"" &lt;&lt; b.title &lt;&lt; "\" pushed into stack.\n";</w:t>
      </w:r>
    </w:p>
    <w:p w14:paraId="2727F0E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true;</w:t>
      </w:r>
    </w:p>
    <w:p w14:paraId="2145030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2722094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AE4A81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 pop() {</w:t>
      </w:r>
    </w:p>
    <w:p w14:paraId="3FD382E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(top &lt; 0) {</w:t>
      </w:r>
    </w:p>
    <w:p w14:paraId="53CCE41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"Stack Underflow! No books to pop.\n";</w:t>
      </w:r>
    </w:p>
    <w:p w14:paraId="3362CB9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 Book();</w:t>
      </w:r>
    </w:p>
    <w:p w14:paraId="0BFF9E4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5696D65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"Book \"" &lt;&lt; books[top].title &lt;&lt; "\" popped from stack.\n";</w:t>
      </w:r>
    </w:p>
    <w:p w14:paraId="3297D01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books[top--];</w:t>
      </w:r>
    </w:p>
    <w:p w14:paraId="5F0AC90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34EE16E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BB45DA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 peek() {</w:t>
      </w:r>
    </w:p>
    <w:p w14:paraId="5C8EA51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(top &lt; 0) {</w:t>
      </w:r>
    </w:p>
    <w:p w14:paraId="20587C4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"Stack is Empty.\n";</w:t>
      </w:r>
    </w:p>
    <w:p w14:paraId="703A1CD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 Book();</w:t>
      </w:r>
    </w:p>
    <w:p w14:paraId="385EE62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11DDBC7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books[top];</w:t>
      </w:r>
    </w:p>
    <w:p w14:paraId="1D96E63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147B8CF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B1F3A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bool isEmpty() {</w:t>
      </w:r>
    </w:p>
    <w:p w14:paraId="55152E7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(top &lt; 0);</w:t>
      </w:r>
    </w:p>
    <w:p w14:paraId="33E948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0165E6A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F26265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displayAll() {</w:t>
      </w:r>
    </w:p>
    <w:p w14:paraId="6D99619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(isEmpty()) {</w:t>
      </w:r>
    </w:p>
    <w:p w14:paraId="7305E90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"Stack is empty.\n";</w:t>
      </w:r>
    </w:p>
    <w:p w14:paraId="785A41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0FEFA84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48D8749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"\nBooks currently in stack:\n";</w:t>
      </w:r>
    </w:p>
    <w:p w14:paraId="6757B85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for (int i = top; i &gt;= 0; i--) {</w:t>
      </w:r>
    </w:p>
    <w:p w14:paraId="4C0E228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i + 1 &lt;&lt; ". ";</w:t>
      </w:r>
    </w:p>
    <w:p w14:paraId="598602B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books[i].display();</w:t>
      </w:r>
    </w:p>
    <w:p w14:paraId="77EA7A9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76B2783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50141C1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1A51966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F8A020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DDA716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main() {</w:t>
      </w:r>
    </w:p>
    <w:p w14:paraId="4C2A49E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BookStack stack;</w:t>
      </w:r>
    </w:p>
    <w:p w14:paraId="615FF47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7BCD1A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Push 5 books</w:t>
      </w:r>
    </w:p>
    <w:p w14:paraId="3E308ED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stack.push(Book("C++ Basics", 550.0, 2, 320));</w:t>
      </w:r>
    </w:p>
    <w:p w14:paraId="4100CC6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stack.push(Book("Data Structures", 700.0, 3, 480));</w:t>
      </w:r>
    </w:p>
    <w:p w14:paraId="0B6A9A3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stack.push(Book("Algorithms", 850.0, 1, 500));</w:t>
      </w:r>
    </w:p>
    <w:p w14:paraId="5613D4D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stack.push(Book("OOP Concepts", 600.0, 4, 350));</w:t>
      </w:r>
    </w:p>
    <w:p w14:paraId="0B98BC7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stack.push(Book("Database Systems", 900.0, 2, 450));</w:t>
      </w:r>
    </w:p>
    <w:p w14:paraId="6324EF0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CDA25A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Find the top element</w:t>
      </w:r>
    </w:p>
    <w:p w14:paraId="59194C6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"\nTop Book in Stack:\n";</w:t>
      </w:r>
    </w:p>
    <w:p w14:paraId="536F8ED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stack.peek().display();</w:t>
      </w:r>
    </w:p>
    <w:p w14:paraId="1DEFF53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CDC353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Pop 2 books</w:t>
      </w:r>
    </w:p>
    <w:p w14:paraId="5B1D413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stack.pop();</w:t>
      </w:r>
    </w:p>
    <w:p w14:paraId="26BBD6C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stack.pop();</w:t>
      </w:r>
    </w:p>
    <w:p w14:paraId="6E18770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ED7D20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Display remaining books</w:t>
      </w:r>
    </w:p>
    <w:p w14:paraId="3AD2D9F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stack.displayAll();</w:t>
      </w:r>
    </w:p>
    <w:p w14:paraId="203FF7F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53492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return 0;</w:t>
      </w:r>
    </w:p>
    <w:p w14:paraId="0466844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7AEED84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7F17E69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Task 2:</w:t>
      </w:r>
    </w:p>
    <w:p w14:paraId="21B8BA7C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7FA2854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&lt;iostream&gt;</w:t>
      </w:r>
    </w:p>
    <w:p w14:paraId="09FC056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using namespace std;</w:t>
      </w:r>
    </w:p>
    <w:p w14:paraId="1B9EA17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Inventory {</w:t>
      </w:r>
    </w:p>
    <w:p w14:paraId="6A8A793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private:</w:t>
      </w:r>
    </w:p>
    <w:p w14:paraId="54B2A9C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serialNum;</w:t>
      </w:r>
    </w:p>
    <w:p w14:paraId="464C4E4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manufactYear;</w:t>
      </w:r>
    </w:p>
    <w:p w14:paraId="3263EAF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lotNum;</w:t>
      </w:r>
    </w:p>
    <w:p w14:paraId="2A0D50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C1AF1E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03157AD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Inventory() {</w:t>
      </w:r>
    </w:p>
    <w:p w14:paraId="3F5BDF3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serialNum = manufactYear = lotNum = 0;</w:t>
      </w:r>
    </w:p>
    <w:p w14:paraId="7BE8D31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20ADB83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8B70C9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setData(int s, int y, int l) {</w:t>
      </w:r>
    </w:p>
    <w:p w14:paraId="23D2C39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serialNum = s;</w:t>
      </w:r>
    </w:p>
    <w:p w14:paraId="41C971B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manufactYear = y;</w:t>
      </w:r>
    </w:p>
    <w:p w14:paraId="660D612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lotNum = l;</w:t>
      </w:r>
    </w:p>
    <w:p w14:paraId="7DAEC1F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1511CE5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2AB70E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display() const {</w:t>
      </w:r>
    </w:p>
    <w:p w14:paraId="52E394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"Serial Number: " &lt;&lt; serialNum</w:t>
      </w:r>
    </w:p>
    <w:p w14:paraId="05B73E0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&lt;&lt; ", Year: " &lt;&lt; manufactYear</w:t>
      </w:r>
    </w:p>
    <w:p w14:paraId="33FB6AE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&lt;&lt; ", Lot Number: " &lt;&lt; lotNum &lt;&lt; endl;</w:t>
      </w:r>
    </w:p>
    <w:p w14:paraId="1270EC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1B81E2C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2BF8408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Node {</w:t>
      </w:r>
    </w:p>
    <w:p w14:paraId="2241D2D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5901A68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Inventory data;</w:t>
      </w:r>
    </w:p>
    <w:p w14:paraId="0DBF825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Node* next;</w:t>
      </w:r>
    </w:p>
    <w:p w14:paraId="424BE0D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4658BE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Node(Inventory inv) {</w:t>
      </w:r>
    </w:p>
    <w:p w14:paraId="08F2581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data = inv;</w:t>
      </w:r>
    </w:p>
    <w:p w14:paraId="4693AA5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next = nullptr;</w:t>
      </w:r>
    </w:p>
    <w:p w14:paraId="034F0D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4F4DB9D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7814C9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Stack {</w:t>
      </w:r>
    </w:p>
    <w:p w14:paraId="27BD756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private:</w:t>
      </w:r>
    </w:p>
    <w:p w14:paraId="7520A5F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Node* top;</w:t>
      </w:r>
    </w:p>
    <w:p w14:paraId="12D073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FFFDC7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3541ED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Stack() { top = nullptr; }</w:t>
      </w:r>
    </w:p>
    <w:p w14:paraId="40DCD12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02F945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Push a new inventory object</w:t>
      </w:r>
    </w:p>
    <w:p w14:paraId="6992213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push(Inventory inv) {</w:t>
      </w:r>
    </w:p>
    <w:p w14:paraId="21F6394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Node* newNode = new Node(inv);</w:t>
      </w:r>
    </w:p>
    <w:p w14:paraId="52B0CC4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newNode-&gt;next = top;</w:t>
      </w:r>
    </w:p>
    <w:p w14:paraId="1BBE7AC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top = newNode;</w:t>
      </w:r>
    </w:p>
    <w:p w14:paraId="5C61E8B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"Part added to inventory successfully.\n";</w:t>
      </w:r>
    </w:p>
    <w:p w14:paraId="6120C96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164344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1BF6EF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Pop top inventory object</w:t>
      </w:r>
    </w:p>
    <w:p w14:paraId="154BB4F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bool pop() {</w:t>
      </w:r>
    </w:p>
    <w:p w14:paraId="0E58B56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(isEmpty()) {</w:t>
      </w:r>
    </w:p>
    <w:p w14:paraId="1E166C6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"Inventory Stack is empty. Nothing to remove.\n";</w:t>
      </w:r>
    </w:p>
    <w:p w14:paraId="6AB084E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 false;</w:t>
      </w:r>
    </w:p>
    <w:p w14:paraId="5D2C069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4508FB2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Node* temp = top;</w:t>
      </w:r>
    </w:p>
    <w:p w14:paraId="7319789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"\nRemoved part details:\n";</w:t>
      </w:r>
    </w:p>
    <w:p w14:paraId="5FE9797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temp-&gt;data.display();</w:t>
      </w:r>
    </w:p>
    <w:p w14:paraId="620397F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top = top-&gt;next;</w:t>
      </w:r>
    </w:p>
    <w:p w14:paraId="0D2A6E3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delete temp;</w:t>
      </w:r>
    </w:p>
    <w:p w14:paraId="2F9B268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true;</w:t>
      </w:r>
    </w:p>
    <w:p w14:paraId="29E651C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6A9500C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0E8781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Peek top element</w:t>
      </w:r>
    </w:p>
    <w:p w14:paraId="67584FC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peek() {</w:t>
      </w:r>
    </w:p>
    <w:p w14:paraId="77846F8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(isEmpty()) {</w:t>
      </w:r>
    </w:p>
    <w:p w14:paraId="007E298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"Inventory Stack is empty.\n";</w:t>
      </w:r>
    </w:p>
    <w:p w14:paraId="0476A42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64C678A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5D41130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"\nTop part in inventory:\n";</w:t>
      </w:r>
    </w:p>
    <w:p w14:paraId="2E823E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top-&gt;data.display();</w:t>
      </w:r>
    </w:p>
    <w:p w14:paraId="741601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5F5C78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86517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Check if stack is empty</w:t>
      </w:r>
    </w:p>
    <w:p w14:paraId="4BFBE9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bool isEmpty() {</w:t>
      </w:r>
    </w:p>
    <w:p w14:paraId="5FF2DA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 top == nullptr;</w:t>
      </w:r>
    </w:p>
    <w:p w14:paraId="1C17A38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7D9A297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D220D6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Display all parts</w:t>
      </w:r>
    </w:p>
    <w:p w14:paraId="5592B54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displayAll() {</w:t>
      </w:r>
    </w:p>
    <w:p w14:paraId="0327042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(isEmpty()) {</w:t>
      </w:r>
    </w:p>
    <w:p w14:paraId="727CCA8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"No parts left in inventory.\n";</w:t>
      </w:r>
    </w:p>
    <w:p w14:paraId="5A51154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644F112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267025C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"\nParts remaining in inventory:\n";</w:t>
      </w:r>
    </w:p>
    <w:p w14:paraId="61420C7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Node* temp = top;</w:t>
      </w:r>
    </w:p>
    <w:p w14:paraId="055E850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int count = 1;</w:t>
      </w:r>
    </w:p>
    <w:p w14:paraId="5D05AE5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(temp != nullptr) {</w:t>
      </w:r>
    </w:p>
    <w:p w14:paraId="27F3F3E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count++ &lt;&lt; ". ";</w:t>
      </w:r>
    </w:p>
    <w:p w14:paraId="3DB52B4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temp-&gt;data.display();</w:t>
      </w:r>
    </w:p>
    <w:p w14:paraId="3BC1F4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 = temp-&gt;next;</w:t>
      </w:r>
    </w:p>
    <w:p w14:paraId="6ADC88B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686C81D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3E2D95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E67B42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Destructor to clean memory</w:t>
      </w:r>
    </w:p>
    <w:p w14:paraId="2139338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~Stack() {</w:t>
      </w:r>
    </w:p>
    <w:p w14:paraId="15E5EDE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(!isEmpty()) {</w:t>
      </w:r>
    </w:p>
    <w:p w14:paraId="3BB0ED1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pop();</w:t>
      </w:r>
    </w:p>
    <w:p w14:paraId="5250EA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58DC8EE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7013E58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727B5F5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main() {</w:t>
      </w:r>
    </w:p>
    <w:p w14:paraId="306110F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Stack inventoryStack;</w:t>
      </w:r>
    </w:p>
    <w:p w14:paraId="20D3D45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choice;</w:t>
      </w:r>
    </w:p>
    <w:p w14:paraId="51DCDF5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BCD836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do {</w:t>
      </w:r>
    </w:p>
    <w:p w14:paraId="0D2E3FE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"\n*********** Inventory Menu ***********\n";</w:t>
      </w:r>
    </w:p>
    <w:p w14:paraId="1113317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"1. Add a part to inventory\n";</w:t>
      </w:r>
    </w:p>
    <w:p w14:paraId="173F875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"2. Take a part from inventory\n";</w:t>
      </w:r>
    </w:p>
    <w:p w14:paraId="117EE60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"3. View top part in inventory\n";</w:t>
      </w:r>
    </w:p>
    <w:p w14:paraId="5565ADA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"4. Display all remaining parts\n";</w:t>
      </w:r>
    </w:p>
    <w:p w14:paraId="109B1EC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"0. Exit\n";</w:t>
      </w:r>
    </w:p>
    <w:p w14:paraId="49E9FFC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"Enter your choice: ";</w:t>
      </w:r>
    </w:p>
    <w:p w14:paraId="0F74F03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cin &gt;&gt; choice;</w:t>
      </w:r>
    </w:p>
    <w:p w14:paraId="16DF201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85BE53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switch (choice) {</w:t>
      </w:r>
    </w:p>
    <w:p w14:paraId="682C595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case 1: {</w:t>
      </w:r>
    </w:p>
    <w:p w14:paraId="6B1C354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int s, y, l;</w:t>
      </w:r>
    </w:p>
    <w:p w14:paraId="011EF0B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"\nEnter Serial Number: ";</w:t>
      </w:r>
    </w:p>
    <w:p w14:paraId="34A68D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cin &gt;&gt; s;</w:t>
      </w:r>
    </w:p>
    <w:p w14:paraId="0BEE356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"Enter Year of Manufacture: ";</w:t>
      </w:r>
    </w:p>
    <w:p w14:paraId="334532C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cin &gt;&gt; y;</w:t>
      </w:r>
    </w:p>
    <w:p w14:paraId="58614DD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"Enter Lot Number: ";</w:t>
      </w:r>
    </w:p>
    <w:p w14:paraId="436BE69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cin &gt;&gt; l;</w:t>
      </w:r>
    </w:p>
    <w:p w14:paraId="6038AC5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Inventory inv;</w:t>
      </w:r>
    </w:p>
    <w:p w14:paraId="40D70E2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inv.setData(s, y, l);</w:t>
      </w:r>
    </w:p>
    <w:p w14:paraId="42C33DA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inventoryStack.push(inv);</w:t>
      </w:r>
    </w:p>
    <w:p w14:paraId="0C0703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break;</w:t>
      </w:r>
    </w:p>
    <w:p w14:paraId="0B2C397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1027AAE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case 2:</w:t>
      </w:r>
    </w:p>
    <w:p w14:paraId="5013165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inventoryStack.pop();</w:t>
      </w:r>
    </w:p>
    <w:p w14:paraId="74FF3D5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break;</w:t>
      </w:r>
    </w:p>
    <w:p w14:paraId="35DF450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case 3:</w:t>
      </w:r>
    </w:p>
    <w:p w14:paraId="5F70ADE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inventoryStack.peek();</w:t>
      </w:r>
    </w:p>
    <w:p w14:paraId="5CE0380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break;</w:t>
      </w:r>
    </w:p>
    <w:p w14:paraId="0C55D4B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case 4:</w:t>
      </w:r>
    </w:p>
    <w:p w14:paraId="5F9689E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inventoryStack.displayAll();</w:t>
      </w:r>
    </w:p>
    <w:p w14:paraId="3EC1906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break;</w:t>
      </w:r>
    </w:p>
    <w:p w14:paraId="6A563C2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case 0:</w:t>
      </w:r>
    </w:p>
    <w:p w14:paraId="0218812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"\nExiting program...\n";</w:t>
      </w:r>
    </w:p>
    <w:p w14:paraId="41B62C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break;</w:t>
      </w:r>
    </w:p>
    <w:p w14:paraId="50F12A1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default:</w:t>
      </w:r>
    </w:p>
    <w:p w14:paraId="23BBD92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"Invalid choice! Try again.\n";</w:t>
      </w:r>
    </w:p>
    <w:p w14:paraId="20F8BA9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4EAE0F4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 while (choice != 0);</w:t>
      </w:r>
    </w:p>
    <w:p w14:paraId="696953D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201E4C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"\nFinal Inventory State:\n";</w:t>
      </w:r>
    </w:p>
    <w:p w14:paraId="3E7369A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inventoryStack.displayAll();</w:t>
      </w:r>
    </w:p>
    <w:p w14:paraId="55C3C99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34170B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return 0;</w:t>
      </w:r>
    </w:p>
    <w:p w14:paraId="4FC5544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401031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EA469E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159AEA1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Lab 8:</w:t>
      </w:r>
    </w:p>
    <w:p w14:paraId="38E4C3D2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273DA0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&lt;iostream&gt;</w:t>
      </w:r>
    </w:p>
    <w:p w14:paraId="77C3D7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&lt;string&gt;</w:t>
      </w:r>
    </w:p>
    <w:p w14:paraId="0A8C881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using namespace std;</w:t>
      </w:r>
    </w:p>
    <w:p w14:paraId="607C946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904674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Applicant {</w:t>
      </w:r>
    </w:p>
    <w:p w14:paraId="2800DB6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05D3CF1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applicant_id;</w:t>
      </w:r>
    </w:p>
    <w:p w14:paraId="076F4C0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double height;</w:t>
      </w:r>
    </w:p>
    <w:p w14:paraId="6FAE9B1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double weight;</w:t>
      </w:r>
    </w:p>
    <w:p w14:paraId="3102418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string eyesight;</w:t>
      </w:r>
    </w:p>
    <w:p w14:paraId="1B70335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bool test_done;</w:t>
      </w:r>
    </w:p>
    <w:p w14:paraId="6B67DC8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B9F16B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</w:t>
      </w:r>
    </w:p>
    <w:p w14:paraId="182E7F2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Applicant(int id, double h, double w, string e, bool t) {</w:t>
      </w:r>
    </w:p>
    <w:p w14:paraId="700CF55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applicant_id = id;</w:t>
      </w:r>
    </w:p>
    <w:p w14:paraId="67B2E40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height = h;</w:t>
      </w:r>
    </w:p>
    <w:p w14:paraId="7233BB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weight = w;</w:t>
      </w:r>
    </w:p>
    <w:p w14:paraId="3577E02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eyesight = e;</w:t>
      </w:r>
    </w:p>
    <w:p w14:paraId="10E6BE1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test_done = t;</w:t>
      </w:r>
    </w:p>
    <w:p w14:paraId="65F387D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6412775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6D0566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</w:t>
      </w:r>
    </w:p>
    <w:p w14:paraId="09BC2EC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Applicant() {</w:t>
      </w:r>
    </w:p>
    <w:p w14:paraId="13A67F6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applicant_id = 0;</w:t>
      </w:r>
    </w:p>
    <w:p w14:paraId="3EC068E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height = 0;</w:t>
      </w:r>
    </w:p>
    <w:p w14:paraId="1C38284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weight = 0;</w:t>
      </w:r>
    </w:p>
    <w:p w14:paraId="5FEC41F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eyesight = "0/0";</w:t>
      </w:r>
    </w:p>
    <w:p w14:paraId="51AF9C4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test_done = false;</w:t>
      </w:r>
    </w:p>
    <w:p w14:paraId="56988CF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649E028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7B0E03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AD398E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Node {</w:t>
      </w:r>
    </w:p>
    <w:p w14:paraId="053781D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1F07482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Applicant data;</w:t>
      </w:r>
    </w:p>
    <w:p w14:paraId="5A1B247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 *next;</w:t>
      </w:r>
    </w:p>
    <w:p w14:paraId="48DC3AF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 *prev;</w:t>
      </w:r>
    </w:p>
    <w:p w14:paraId="15B0960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077332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Node(Applicant a) {</w:t>
      </w:r>
    </w:p>
    <w:p w14:paraId="7B71D73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data = a;</w:t>
      </w:r>
    </w:p>
    <w:p w14:paraId="4898102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next = NULL;</w:t>
      </w:r>
    </w:p>
    <w:p w14:paraId="631B94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prev = NULL;</w:t>
      </w:r>
    </w:p>
    <w:p w14:paraId="2F32E1F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10E5851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7A8ABA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0709F4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class Queue {</w:t>
      </w:r>
    </w:p>
    <w:p w14:paraId="374E537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public:</w:t>
      </w:r>
    </w:p>
    <w:p w14:paraId="3B15384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 *front;</w:t>
      </w:r>
    </w:p>
    <w:p w14:paraId="127007E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Node *rear;</w:t>
      </w:r>
    </w:p>
    <w:p w14:paraId="444EC7D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8AA7E6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Queue() {</w:t>
      </w:r>
    </w:p>
    <w:p w14:paraId="3A4A581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front = rear = NULL;</w:t>
      </w:r>
    </w:p>
    <w:p w14:paraId="5CA4104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2226228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022C14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Add new applicant at end</w:t>
      </w:r>
    </w:p>
    <w:p w14:paraId="213F1D6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enqueue(Applicant a) {</w:t>
      </w:r>
    </w:p>
    <w:p w14:paraId="6524D36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 *newNode = new Node(a);</w:t>
      </w:r>
    </w:p>
    <w:p w14:paraId="72C65B6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B3B92F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(front == NULL) {</w:t>
      </w:r>
    </w:p>
    <w:p w14:paraId="6F0C804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front = rear = newNode;</w:t>
      </w:r>
    </w:p>
    <w:p w14:paraId="65B3E52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 else {</w:t>
      </w:r>
    </w:p>
    <w:p w14:paraId="66692F4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rear-&gt;next = newNode;</w:t>
      </w:r>
    </w:p>
    <w:p w14:paraId="0D37F9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newNode-&gt;prev = rear;</w:t>
      </w:r>
    </w:p>
    <w:p w14:paraId="5028FB7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rear = newNode;</w:t>
      </w:r>
    </w:p>
    <w:p w14:paraId="4925D53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3BD9BE7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"Applicant " &lt;&lt; a.applicant_id &lt;&lt; " added to the line." &lt;&lt; endl;</w:t>
      </w:r>
    </w:p>
    <w:p w14:paraId="0F49816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07AD4CE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6B5823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Remove applicant from front </w:t>
      </w:r>
    </w:p>
    <w:p w14:paraId="313176B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dequeue() {</w:t>
      </w:r>
    </w:p>
    <w:p w14:paraId="4D819C7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(front == NULL) {</w:t>
      </w:r>
    </w:p>
    <w:p w14:paraId="0CFCFB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"Underflow - No applicants left." &lt;&lt; endl;</w:t>
      </w:r>
    </w:p>
    <w:p w14:paraId="41D6A5F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71A3A7E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18A48B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 *temp = front;</w:t>
      </w:r>
    </w:p>
    <w:p w14:paraId="2882523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temp-&gt;data.test_done = true; </w:t>
      </w:r>
    </w:p>
    <w:p w14:paraId="3E94BFE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"Applicant " &lt;&lt; temp-&gt;data.applicant_id &lt;&lt; " has given the test and removed from line." &lt;&lt; endl;</w:t>
      </w:r>
    </w:p>
    <w:p w14:paraId="163FD3F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933F14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front = front-&gt;next;</w:t>
      </w:r>
    </w:p>
    <w:p w14:paraId="054A225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(front != NULL)</w:t>
      </w:r>
    </w:p>
    <w:p w14:paraId="794A287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front-&gt;prev = NULL;</w:t>
      </w:r>
    </w:p>
    <w:p w14:paraId="5EF5603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else</w:t>
      </w:r>
    </w:p>
    <w:p w14:paraId="517F418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rear = NULL;</w:t>
      </w:r>
    </w:p>
    <w:p w14:paraId="5F78C8B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21BCA5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delete temp;</w:t>
      </w:r>
    </w:p>
    <w:p w14:paraId="15817F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30223C0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B3F881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Remove applicant from any specific position </w:t>
      </w:r>
    </w:p>
    <w:p w14:paraId="6176949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removeAtPosition(int pos) {</w:t>
      </w:r>
    </w:p>
    <w:p w14:paraId="021F1E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(front == NULL) {</w:t>
      </w:r>
    </w:p>
    <w:p w14:paraId="0DA7A55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"Queue is empty." &lt;&lt; endl;</w:t>
      </w:r>
    </w:p>
    <w:p w14:paraId="4F79A75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07BBEF8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0014EA1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CDB545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 *temp = front;</w:t>
      </w:r>
    </w:p>
    <w:p w14:paraId="0AE7DE3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int i = 1;</w:t>
      </w:r>
    </w:p>
    <w:p w14:paraId="6BE213A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93BF61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(temp != NULL &amp;&amp; i &lt; pos) {</w:t>
      </w:r>
    </w:p>
    <w:p w14:paraId="744774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 = temp-&gt;next;</w:t>
      </w:r>
    </w:p>
    <w:p w14:paraId="68A7D90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i++;</w:t>
      </w:r>
    </w:p>
    <w:p w14:paraId="34915DD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5C6190C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CDCBAD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 == NULL) {</w:t>
      </w:r>
    </w:p>
    <w:p w14:paraId="6BC845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"Invalid position." &lt;&lt; endl;</w:t>
      </w:r>
    </w:p>
    <w:p w14:paraId="3B425BE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3DC7FB5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67B419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AA5ADE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"Applicant " &lt;&lt; temp-&gt;data.applicant_id &lt;&lt; " left the line from position " &lt;&lt; pos &lt;&lt; "." &lt;&lt; endl;</w:t>
      </w:r>
    </w:p>
    <w:p w14:paraId="7D0400C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4AA85B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 == front) {</w:t>
      </w:r>
    </w:p>
    <w:p w14:paraId="5326C17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dequeue();</w:t>
      </w:r>
    </w:p>
    <w:p w14:paraId="551973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479C241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7562D53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A7062B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(temp-&gt;prev != NULL)</w:t>
      </w:r>
    </w:p>
    <w:p w14:paraId="6BBCC2A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temp-&gt;prev-&gt;next = temp-&gt;next;</w:t>
      </w:r>
    </w:p>
    <w:p w14:paraId="23F0AEF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9BBA3A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(temp-&gt;next != NULL)</w:t>
      </w:r>
    </w:p>
    <w:p w14:paraId="26CFA51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temp-&gt;next-&gt;prev = temp-&gt;prev;</w:t>
      </w:r>
    </w:p>
    <w:p w14:paraId="45ACFFC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6469C7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 == rear)</w:t>
      </w:r>
    </w:p>
    <w:p w14:paraId="47C1091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rear = temp-&gt;prev;</w:t>
      </w:r>
    </w:p>
    <w:p w14:paraId="14F8BB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5889D5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delete temp;</w:t>
      </w:r>
    </w:p>
    <w:p w14:paraId="367F504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5B5D351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71860F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Display all applicants</w:t>
      </w:r>
    </w:p>
    <w:p w14:paraId="6E00B8B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void display() {</w:t>
      </w:r>
    </w:p>
    <w:p w14:paraId="4D9294C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(front == NULL) {</w:t>
      </w:r>
    </w:p>
    <w:p w14:paraId="074514F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"Line is empty." &lt;&lt; endl;</w:t>
      </w:r>
    </w:p>
    <w:p w14:paraId="13BB564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return;</w:t>
      </w:r>
    </w:p>
    <w:p w14:paraId="4DFF54D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36068BB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AFF070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Node *temp = front;</w:t>
      </w:r>
    </w:p>
    <w:p w14:paraId="1A49033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"\nCurrent Line (Front to Rear):\n";</w:t>
      </w:r>
    </w:p>
    <w:p w14:paraId="4BA80C6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(temp != NULL) {</w:t>
      </w:r>
    </w:p>
    <w:p w14:paraId="411950C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"ID: " &lt;&lt; temp-&gt;data.applicant_id</w:t>
      </w:r>
    </w:p>
    <w:p w14:paraId="5A272F9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 &lt;&lt; ", Height: " &lt;&lt; temp-&gt;data.height</w:t>
      </w:r>
    </w:p>
    <w:p w14:paraId="20246D8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 &lt;&lt; ", Weight: " &lt;&lt; temp-&gt;data.weight</w:t>
      </w:r>
    </w:p>
    <w:p w14:paraId="4FC1E19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 &lt;&lt; ", Eyesight: " &lt;&lt; temp-&gt;data.eyesight</w:t>
      </w:r>
    </w:p>
    <w:p w14:paraId="12ADC13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 &lt;&lt; ", Test Done: " &lt;&lt; (temp-&gt;data.test_done ? "Yes" : "No") &lt;&lt; endl;</w:t>
      </w:r>
    </w:p>
    <w:p w14:paraId="5063457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 = temp-&gt;next;</w:t>
      </w:r>
    </w:p>
    <w:p w14:paraId="2151824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0297895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endl;</w:t>
      </w:r>
    </w:p>
    <w:p w14:paraId="0F21438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4217C0A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};</w:t>
      </w:r>
    </w:p>
    <w:p w14:paraId="450C62D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285F17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main() {</w:t>
      </w:r>
    </w:p>
    <w:p w14:paraId="059DA06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Queue q;</w:t>
      </w:r>
    </w:p>
    <w:p w14:paraId="5810896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0221F1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// Adding 7 applicants</w:t>
      </w:r>
    </w:p>
    <w:p w14:paraId="3A8A899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q.enqueue(Applicant(101, 170.5, 68.0, "6/6", false));</w:t>
      </w:r>
    </w:p>
    <w:p w14:paraId="177EB50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q.enqueue(Applicant(102, 165.0, 60.2, "6/9", false));</w:t>
      </w:r>
    </w:p>
    <w:p w14:paraId="7C8E24E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q.enqueue(Applicant(103, 172.3, 75.4, "6/6", false));</w:t>
      </w:r>
    </w:p>
    <w:p w14:paraId="0C08854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q.enqueue(Applicant(104, 160.8, 55.0, "6/12", false));</w:t>
      </w:r>
    </w:p>
    <w:p w14:paraId="50A1217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q.enqueue(Applicant(105, 168.9, 62.0, "6/6", false));</w:t>
      </w:r>
    </w:p>
    <w:p w14:paraId="6C04DD4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q.enqueue(Applicant(106, 175.0, 80.5, "6/6", false));</w:t>
      </w:r>
    </w:p>
    <w:p w14:paraId="4543AA2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q.enqueue(Applicant(107, 169.2, 70.1, "6/9", false));</w:t>
      </w:r>
    </w:p>
    <w:p w14:paraId="602200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3A9C6E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"\n Initial Line " &lt;&lt; endl;</w:t>
      </w:r>
    </w:p>
    <w:p w14:paraId="43A3332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q.display();</w:t>
      </w:r>
    </w:p>
    <w:p w14:paraId="30D286A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B9C4EA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</w:t>
      </w:r>
    </w:p>
    <w:p w14:paraId="5E6FA9C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  Applicant at 2nd position has urgency " &lt;&lt; endl;</w:t>
      </w:r>
    </w:p>
    <w:p w14:paraId="71F6C56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q.removeAtPosition(2);</w:t>
      </w:r>
    </w:p>
    <w:p w14:paraId="15A1029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q.display();</w:t>
      </w:r>
    </w:p>
    <w:p w14:paraId="6598E71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3FCF4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</w:t>
      </w:r>
    </w:p>
    <w:p w14:paraId="5354995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 Applicants giving test (dequeue)  " &lt;&lt; endl;</w:t>
      </w:r>
    </w:p>
    <w:p w14:paraId="39EDB74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while (q.front != NULL) {</w:t>
      </w:r>
    </w:p>
    <w:p w14:paraId="15EC246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q.dequeue();</w:t>
      </w:r>
    </w:p>
    <w:p w14:paraId="72BF7CA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q.display();</w:t>
      </w:r>
    </w:p>
    <w:p w14:paraId="024561F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22062D0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392505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return 0;</w:t>
      </w:r>
    </w:p>
    <w:p w14:paraId="73BC889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7BD24E7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CF5E25B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Task 2:</w:t>
      </w:r>
    </w:p>
    <w:p w14:paraId="3DA16B2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625B9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&lt;iostream&gt;</w:t>
      </w:r>
    </w:p>
    <w:p w14:paraId="218B23E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&lt;queue&gt;</w:t>
      </w:r>
    </w:p>
    <w:p w14:paraId="3675F76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#include &lt;stack&gt;</w:t>
      </w:r>
    </w:p>
    <w:p w14:paraId="44488C7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using namespace std;</w:t>
      </w:r>
    </w:p>
    <w:p w14:paraId="221607F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EB0409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queue&lt;int&gt; road;   // Queue for trucks on the road</w:t>
      </w:r>
    </w:p>
    <w:p w14:paraId="2F95C53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stack&lt;int&gt; garage; // Stack for trucks inside the garage</w:t>
      </w:r>
    </w:p>
    <w:p w14:paraId="174772C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E77ACC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 add truck on the road</w:t>
      </w:r>
    </w:p>
    <w:p w14:paraId="3A06CE3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void On_road(int truck_id) {</w:t>
      </w:r>
    </w:p>
    <w:p w14:paraId="490FC18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road.push(truck_id);</w:t>
      </w:r>
    </w:p>
    <w:p w14:paraId="7BEF0AA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cout &lt;&lt; "Truck " &lt;&lt; truck_id &lt;&lt; " is now on the road." &lt;&lt; endl;</w:t>
      </w:r>
    </w:p>
    <w:p w14:paraId="363C398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D294DE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8EE82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  move truck from road to garage</w:t>
      </w:r>
    </w:p>
    <w:p w14:paraId="0BC323A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void Enter_garage(int truck_id) {</w:t>
      </w:r>
    </w:p>
    <w:p w14:paraId="7BFE953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(!road.empty() &amp;&amp; road.front() == truck_id) {</w:t>
      </w:r>
    </w:p>
    <w:p w14:paraId="1FC6FC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road.pop();</w:t>
      </w:r>
    </w:p>
    <w:p w14:paraId="7AAADAD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garage.push(truck_id);</w:t>
      </w:r>
    </w:p>
    <w:p w14:paraId="4FB98B7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 " &lt;&lt; truck_id &lt;&lt; " entered the garage." &lt;&lt; endl;</w:t>
      </w:r>
    </w:p>
    <w:p w14:paraId="20D22D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 else {</w:t>
      </w:r>
    </w:p>
    <w:p w14:paraId="52A72DB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 " &lt;&lt; truck_id &lt;&lt; " is not at the front of the road queue." &lt;&lt; endl;</w:t>
      </w:r>
    </w:p>
    <w:p w14:paraId="53A65F0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4422AB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BC6B99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6E6559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  remove truck from garage</w:t>
      </w:r>
    </w:p>
    <w:p w14:paraId="2131468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void Exit_garage(int truck_id) {</w:t>
      </w:r>
    </w:p>
    <w:p w14:paraId="42B3FFB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(!garage.empty() &amp;&amp; garage.top() == truck_id) {</w:t>
      </w:r>
    </w:p>
    <w:p w14:paraId="57CE37B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garage.pop();</w:t>
      </w:r>
    </w:p>
    <w:p w14:paraId="597DD64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 " &lt;&lt; truck_id &lt;&lt; " exited the garage." &lt;&lt; endl;</w:t>
      </w:r>
    </w:p>
    <w:p w14:paraId="2AA9E27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 else {</w:t>
      </w:r>
    </w:p>
    <w:p w14:paraId="7DED244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 is not near garage door." &lt;&lt; endl;</w:t>
      </w:r>
    </w:p>
    <w:p w14:paraId="3547376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4FC6ACA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6624A6D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E55FAF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 Function to show trucks</w:t>
      </w:r>
    </w:p>
    <w:p w14:paraId="2294269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void Show_trucks(string place) {</w:t>
      </w:r>
    </w:p>
    <w:p w14:paraId="1FD385F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(place == "road") {</w:t>
      </w:r>
    </w:p>
    <w:p w14:paraId="138F626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queue&lt;int&gt; temp = road;</w:t>
      </w:r>
    </w:p>
    <w:p w14:paraId="596D430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"Trucks on road: ";</w:t>
      </w:r>
    </w:p>
    <w:p w14:paraId="4417897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(temp.empty()) cout &lt;&lt; "None";</w:t>
      </w:r>
    </w:p>
    <w:p w14:paraId="73AA8E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(!temp.empty()) {</w:t>
      </w:r>
    </w:p>
    <w:p w14:paraId="06C3680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temp.front() &lt;&lt; " ";</w:t>
      </w:r>
    </w:p>
    <w:p w14:paraId="710CC69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temp.pop();</w:t>
      </w:r>
    </w:p>
    <w:p w14:paraId="3A86DD6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73E7BAE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endl;</w:t>
      </w:r>
    </w:p>
    <w:p w14:paraId="725311A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 </w:t>
      </w:r>
    </w:p>
    <w:p w14:paraId="7069ED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else if (place == "garage") {</w:t>
      </w:r>
    </w:p>
    <w:p w14:paraId="3442078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stack&lt;int&gt; temp = garage;</w:t>
      </w:r>
    </w:p>
    <w:p w14:paraId="094E585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"Trucks in garage: ";</w:t>
      </w:r>
    </w:p>
    <w:p w14:paraId="5C2D0D9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(temp.empty()) cout &lt;&lt; "None";</w:t>
      </w:r>
    </w:p>
    <w:p w14:paraId="4C5519D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while (!temp.empty()) {</w:t>
      </w:r>
    </w:p>
    <w:p w14:paraId="5258EA2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cout &lt;&lt; temp.top() &lt;&lt; " ";</w:t>
      </w:r>
    </w:p>
    <w:p w14:paraId="423B388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temp.pop();</w:t>
      </w:r>
    </w:p>
    <w:p w14:paraId="44AA9F7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7A1EA6A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endl;</w:t>
      </w:r>
    </w:p>
    <w:p w14:paraId="37C8D71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 </w:t>
      </w:r>
    </w:p>
    <w:p w14:paraId="0ADA8A9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else {</w:t>
      </w:r>
    </w:p>
    <w:p w14:paraId="3AE8F61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"Invalid place. Use 'road' or 'garage'." &lt;&lt; endl;</w:t>
      </w:r>
    </w:p>
    <w:p w14:paraId="4834A06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4EC9A23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194CE7D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784F76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main() {</w:t>
      </w:r>
    </w:p>
    <w:p w14:paraId="671CFA2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int choice, id;</w:t>
      </w:r>
    </w:p>
    <w:p w14:paraId="2A94D53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string place;</w:t>
      </w:r>
    </w:p>
    <w:p w14:paraId="25CB87F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13A740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while (true) {</w:t>
      </w:r>
    </w:p>
    <w:p w14:paraId="49FBE6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"\n1. On_road\n2. Enter_garage\n3. Exit_garage\n4. Show_trucks\n5. Exit program\n";</w:t>
      </w:r>
    </w:p>
    <w:p w14:paraId="1B36EE4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cout &lt;&lt; "Enter your choice: ";</w:t>
      </w:r>
    </w:p>
    <w:p w14:paraId="1E0B2E8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cin &gt;&gt; choice;</w:t>
      </w:r>
    </w:p>
    <w:p w14:paraId="706D9A8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5F3DDB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switch (choice) {</w:t>
      </w:r>
    </w:p>
    <w:p w14:paraId="778C944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case 1:</w:t>
      </w:r>
    </w:p>
    <w:p w14:paraId="4EB5754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"Enter truck ID: ";</w:t>
      </w:r>
    </w:p>
    <w:p w14:paraId="3FF124E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cin &gt;&gt; id;</w:t>
      </w:r>
    </w:p>
    <w:p w14:paraId="137F2ED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On_road(id);</w:t>
      </w:r>
    </w:p>
    <w:p w14:paraId="141CC96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break;</w:t>
      </w:r>
    </w:p>
    <w:p w14:paraId="1F6FFF7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case 2:</w:t>
      </w:r>
    </w:p>
    <w:p w14:paraId="68CD081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"Enter truck ID: ";</w:t>
      </w:r>
    </w:p>
    <w:p w14:paraId="7F360AE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cin &gt;&gt; id;</w:t>
      </w:r>
    </w:p>
    <w:p w14:paraId="7777C20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Enter_garage(id);</w:t>
      </w:r>
    </w:p>
    <w:p w14:paraId="0130F0D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break;</w:t>
      </w:r>
    </w:p>
    <w:p w14:paraId="3DD7F4B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case 3:</w:t>
      </w:r>
    </w:p>
    <w:p w14:paraId="1B659DA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"Enter truck ID: ";</w:t>
      </w:r>
    </w:p>
    <w:p w14:paraId="6DCD341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cin &gt;&gt; id;</w:t>
      </w:r>
    </w:p>
    <w:p w14:paraId="4270D44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Exit_garage(id);</w:t>
      </w:r>
    </w:p>
    <w:p w14:paraId="0119499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break;</w:t>
      </w:r>
    </w:p>
    <w:p w14:paraId="2D2489A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case 4:</w:t>
      </w:r>
    </w:p>
    <w:p w14:paraId="4A444B3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"Show trucks in (road/garage): ";</w:t>
      </w:r>
    </w:p>
    <w:p w14:paraId="7315926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cin &gt;&gt; place;</w:t>
      </w:r>
    </w:p>
    <w:p w14:paraId="1D9E168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Show_trucks(place);</w:t>
      </w:r>
    </w:p>
    <w:p w14:paraId="2B91850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break;</w:t>
      </w:r>
    </w:p>
    <w:p w14:paraId="5BC6080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case 5:</w:t>
      </w:r>
    </w:p>
    <w:p w14:paraId="3BF5B2F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"Exiting program..." &lt;&lt; endl;</w:t>
      </w:r>
    </w:p>
    <w:p w14:paraId="125FC81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return 0;</w:t>
      </w:r>
    </w:p>
    <w:p w14:paraId="1B00B74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default:</w:t>
      </w:r>
    </w:p>
    <w:p w14:paraId="131F934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cout &lt;&lt; "Invalid choice! Try again." &lt;&lt; endl;</w:t>
      </w:r>
    </w:p>
    <w:p w14:paraId="6222526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 w14:paraId="7DD1C50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}</w:t>
      </w:r>
    </w:p>
    <w:p w14:paraId="6E59B52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272B5C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return 0;</w:t>
      </w:r>
    </w:p>
    <w:p w14:paraId="4A4514B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bookmarkStart w:id="0" w:name="_GoBack"/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bookmarkEnd w:id="0"/>
    <w:p w14:paraId="2420219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A91B9D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28ABA7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E78E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8E78E4"/>
    <w:rsid w:val="70DC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2025-11-10T15:26:00Z</dcterms:created>
  <dc:creator>Admin</dc:creator>
  <cp:lastModifiedBy>Adina Sultan</cp:lastModifiedBy>
  <dcterms:modified xsi:type="dcterms:W3CDTF">2025-11-10T15:38:13Z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5504DA11E0E84A888C77E626B97B4037_11</vt:lpwstr>
  </property>
</Properties>
</file>